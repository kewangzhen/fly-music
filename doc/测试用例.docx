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64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EB76D35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26838001">
            <w:pPr>
              <w:spacing w:after="0" w:line="240" w:lineRule="auto"/>
            </w:pPr>
            <w:r>
              <w:rPr>
                <w:b/>
              </w:rPr>
              <w:t>功能数</w:t>
            </w:r>
          </w:p>
        </w:tc>
        <w:tc>
          <w:tcPr>
            <w:tcW w:w="2880" w:type="dxa"/>
          </w:tcPr>
          <w:p w14:paraId="118926D2">
            <w:pPr>
              <w:spacing w:after="0" w:line="240" w:lineRule="auto"/>
            </w:pPr>
            <w:r>
              <w:rPr>
                <w:b/>
              </w:rPr>
              <w:t>用例数</w:t>
            </w:r>
          </w:p>
        </w:tc>
      </w:tr>
      <w:tr w14:paraId="5ACF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D280976">
            <w:pPr>
              <w:spacing w:after="0" w:line="240" w:lineRule="auto"/>
            </w:pPr>
            <w:r>
              <w:t>心动歌单</w:t>
            </w:r>
          </w:p>
        </w:tc>
        <w:tc>
          <w:tcPr>
            <w:tcW w:w="2880" w:type="dxa"/>
          </w:tcPr>
          <w:p w14:paraId="7A143914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100B7190">
            <w:pPr>
              <w:spacing w:after="0" w:line="240" w:lineRule="auto"/>
            </w:pPr>
            <w:r>
              <w:t>15</w:t>
            </w:r>
          </w:p>
        </w:tc>
      </w:tr>
      <w:tr w14:paraId="5B39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B51DF0A">
            <w:pPr>
              <w:spacing w:after="0" w:line="240" w:lineRule="auto"/>
            </w:pPr>
            <w:r>
              <w:t>雷达歌单</w:t>
            </w:r>
          </w:p>
        </w:tc>
        <w:tc>
          <w:tcPr>
            <w:tcW w:w="2880" w:type="dxa"/>
          </w:tcPr>
          <w:p w14:paraId="52ACFE41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607338A">
            <w:pPr>
              <w:spacing w:after="0" w:line="240" w:lineRule="auto"/>
            </w:pPr>
            <w:r>
              <w:t>10</w:t>
            </w:r>
          </w:p>
        </w:tc>
      </w:tr>
      <w:tr w14:paraId="1C87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2F9E723">
            <w:pPr>
              <w:spacing w:after="0" w:line="240" w:lineRule="auto"/>
            </w:pPr>
            <w:r>
              <w:t>热门推荐</w:t>
            </w:r>
          </w:p>
        </w:tc>
        <w:tc>
          <w:tcPr>
            <w:tcW w:w="2880" w:type="dxa"/>
          </w:tcPr>
          <w:p w14:paraId="5F302B2B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2381DE72">
            <w:pPr>
              <w:spacing w:after="0" w:line="240" w:lineRule="auto"/>
            </w:pPr>
            <w:r>
              <w:t>10</w:t>
            </w:r>
          </w:p>
        </w:tc>
      </w:tr>
      <w:tr w14:paraId="094C6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00F43D7">
            <w:pPr>
              <w:spacing w:after="0" w:line="240" w:lineRule="auto"/>
            </w:pPr>
            <w:r>
              <w:t>AI生成音乐</w:t>
            </w:r>
          </w:p>
        </w:tc>
        <w:tc>
          <w:tcPr>
            <w:tcW w:w="2880" w:type="dxa"/>
          </w:tcPr>
          <w:p w14:paraId="0B820794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58C1A34">
            <w:pPr>
              <w:spacing w:after="0" w:line="240" w:lineRule="auto"/>
            </w:pPr>
            <w:r>
              <w:t>10</w:t>
            </w:r>
          </w:p>
        </w:tc>
      </w:tr>
      <w:tr w14:paraId="77C8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639446F">
            <w:pPr>
              <w:spacing w:after="0" w:line="240" w:lineRule="auto"/>
            </w:pPr>
            <w:r>
              <w:t>AI曲风识别</w:t>
            </w:r>
          </w:p>
        </w:tc>
        <w:tc>
          <w:tcPr>
            <w:tcW w:w="2880" w:type="dxa"/>
          </w:tcPr>
          <w:p w14:paraId="72768AFB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B292394">
            <w:pPr>
              <w:spacing w:after="0" w:line="240" w:lineRule="auto"/>
            </w:pPr>
            <w:r>
              <w:t>10</w:t>
            </w:r>
          </w:p>
        </w:tc>
      </w:tr>
      <w:tr w14:paraId="60B7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A2C01E2">
            <w:pPr>
              <w:spacing w:after="0" w:line="240" w:lineRule="auto"/>
            </w:pPr>
            <w:r>
              <w:t>音乐播放与创作</w:t>
            </w:r>
          </w:p>
        </w:tc>
        <w:tc>
          <w:tcPr>
            <w:tcW w:w="2880" w:type="dxa"/>
          </w:tcPr>
          <w:p w14:paraId="212521BE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415C1DB1">
            <w:pPr>
              <w:spacing w:after="0" w:line="240" w:lineRule="auto"/>
            </w:pPr>
            <w:r>
              <w:t>15</w:t>
            </w:r>
          </w:p>
        </w:tc>
      </w:tr>
      <w:tr w14:paraId="1482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C1EBEAA">
            <w:pPr>
              <w:spacing w:after="0" w:line="240" w:lineRule="auto"/>
            </w:pPr>
            <w:r>
              <w:t>**合计**</w:t>
            </w:r>
          </w:p>
        </w:tc>
        <w:tc>
          <w:tcPr>
            <w:tcW w:w="2880" w:type="dxa"/>
          </w:tcPr>
          <w:p w14:paraId="6B268A59">
            <w:pPr>
              <w:spacing w:after="0" w:line="240" w:lineRule="auto"/>
            </w:pPr>
            <w:r>
              <w:t>**14**</w:t>
            </w:r>
          </w:p>
        </w:tc>
        <w:tc>
          <w:tcPr>
            <w:tcW w:w="2880" w:type="dxa"/>
          </w:tcPr>
          <w:p w14:paraId="47D2AEEC">
            <w:pPr>
              <w:spacing w:after="0" w:line="240" w:lineRule="auto"/>
            </w:pPr>
            <w:r>
              <w:t>**70**</w:t>
            </w:r>
          </w:p>
        </w:tc>
      </w:tr>
    </w:tbl>
    <w:p w14:paraId="61BC047F"/>
    <w:p w14:paraId="10D3C7BB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</w:pPr>
      <w:r>
        <w:t>心动歌单模块</w:t>
      </w:r>
    </w:p>
    <w:p w14:paraId="3013F996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1.1 功能列表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EC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418B580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</w:tcPr>
          <w:p w14:paraId="4532CD7B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</w:tcPr>
          <w:p w14:paraId="0A136D79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20AEE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C168032">
            <w:pPr>
              <w:spacing w:after="0" w:line="240" w:lineRule="auto"/>
            </w:pPr>
            <w:r>
              <w:t>F-RP-01</w:t>
            </w:r>
          </w:p>
        </w:tc>
        <w:tc>
          <w:tcPr>
            <w:tcW w:w="2880" w:type="dxa"/>
          </w:tcPr>
          <w:p w14:paraId="17B811A0">
            <w:pPr>
              <w:spacing w:after="0" w:line="240" w:lineRule="auto"/>
            </w:pPr>
            <w:r>
              <w:t>获取用户心动歌单</w:t>
            </w:r>
          </w:p>
        </w:tc>
        <w:tc>
          <w:tcPr>
            <w:tcW w:w="2880" w:type="dxa"/>
          </w:tcPr>
          <w:p w14:paraId="77CB7F89">
            <w:pPr>
              <w:spacing w:after="0" w:line="240" w:lineRule="auto"/>
            </w:pPr>
            <w:r>
              <w:t>根据用户历史行为生成个性化心动歌单</w:t>
            </w:r>
          </w:p>
        </w:tc>
      </w:tr>
      <w:tr w14:paraId="2479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F51325A">
            <w:pPr>
              <w:spacing w:after="0" w:line="240" w:lineRule="auto"/>
            </w:pPr>
            <w:r>
              <w:t>F-RP-02</w:t>
            </w:r>
          </w:p>
        </w:tc>
        <w:tc>
          <w:tcPr>
            <w:tcW w:w="2880" w:type="dxa"/>
          </w:tcPr>
          <w:p w14:paraId="3A7718FE">
            <w:pPr>
              <w:spacing w:after="0" w:line="240" w:lineRule="auto"/>
            </w:pPr>
            <w:r>
              <w:t>获取默认推荐</w:t>
            </w:r>
          </w:p>
        </w:tc>
        <w:tc>
          <w:tcPr>
            <w:tcW w:w="2880" w:type="dxa"/>
          </w:tcPr>
          <w:p w14:paraId="0D4739F2">
            <w:pPr>
              <w:spacing w:after="0" w:line="240" w:lineRule="auto"/>
            </w:pPr>
            <w:r>
              <w:t>新用户无历史时返回默认推荐歌单</w:t>
            </w:r>
          </w:p>
        </w:tc>
      </w:tr>
      <w:tr w14:paraId="66F4E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079DA23">
            <w:pPr>
              <w:spacing w:after="0" w:line="240" w:lineRule="auto"/>
            </w:pPr>
            <w:r>
              <w:t>F-RP-03</w:t>
            </w:r>
          </w:p>
        </w:tc>
        <w:tc>
          <w:tcPr>
            <w:tcW w:w="2880" w:type="dxa"/>
          </w:tcPr>
          <w:p w14:paraId="2F46F4E0">
            <w:pPr>
              <w:spacing w:after="0" w:line="240" w:lineRule="auto"/>
            </w:pPr>
            <w:r>
              <w:t>生成心动歌单</w:t>
            </w:r>
          </w:p>
        </w:tc>
        <w:tc>
          <w:tcPr>
            <w:tcW w:w="2880" w:type="dxa"/>
          </w:tcPr>
          <w:p w14:paraId="2F9B1CE7">
            <w:pPr>
              <w:spacing w:after="0" w:line="240" w:lineRule="auto"/>
            </w:pPr>
            <w:r>
              <w:t>手动触发生成新的心动歌单</w:t>
            </w:r>
          </w:p>
        </w:tc>
      </w:tr>
    </w:tbl>
    <w:p w14:paraId="61AC8565">
      <w:pPr>
        <w:pStyle w:val="5"/>
        <w:keepNext w:val="0"/>
        <w:keepLines w:val="0"/>
        <w:widowControl/>
        <w:suppressLineNumbers w:val="0"/>
      </w:pPr>
    </w:p>
    <w:p w14:paraId="5C036F59">
      <w:pPr>
        <w:pStyle w:val="5"/>
        <w:keepNext w:val="0"/>
        <w:keepLines w:val="0"/>
        <w:widowControl/>
        <w:suppressLineNumbers w:val="0"/>
      </w:pPr>
      <w:r>
        <w:t>1.2 功能测试用例</w:t>
      </w:r>
    </w:p>
    <w:p w14:paraId="101AF305">
      <w:pPr>
        <w:pStyle w:val="6"/>
        <w:keepNext w:val="0"/>
        <w:keepLines w:val="0"/>
        <w:widowControl/>
        <w:suppressLineNumbers w:val="0"/>
      </w:pPr>
      <w:r>
        <w:t>F-RP-01：获取用户心动歌单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065"/>
        <w:gridCol w:w="1945"/>
        <w:gridCol w:w="1242"/>
        <w:gridCol w:w="2342"/>
        <w:gridCol w:w="1065"/>
      </w:tblGrid>
      <w:tr w14:paraId="6B4C1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A49B943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617E993A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5FBD93EB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07F54A4B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5927324C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3B9AA6E1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7AA4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9C061E0">
            <w:pPr>
              <w:spacing w:after="0" w:line="240" w:lineRule="auto"/>
            </w:pPr>
            <w:r>
              <w:t>TC-RP-001</w:t>
            </w:r>
          </w:p>
        </w:tc>
        <w:tc>
          <w:tcPr>
            <w:tcW w:w="1440" w:type="dxa"/>
          </w:tcPr>
          <w:p w14:paraId="75EED5B0">
            <w:pPr>
              <w:spacing w:after="0" w:line="240" w:lineRule="auto"/>
            </w:pPr>
            <w:r>
              <w:t>获取用户心动歌单</w:t>
            </w:r>
          </w:p>
        </w:tc>
        <w:tc>
          <w:tcPr>
            <w:tcW w:w="1440" w:type="dxa"/>
          </w:tcPr>
          <w:p w14:paraId="3802B8A6">
            <w:pPr>
              <w:spacing w:after="0" w:line="240" w:lineRule="auto"/>
            </w:pPr>
            <w:r>
              <w:t>用户ID：1，有播放历史和收藏记录</w:t>
            </w:r>
          </w:p>
        </w:tc>
        <w:tc>
          <w:tcPr>
            <w:tcW w:w="1440" w:type="dxa"/>
          </w:tcPr>
          <w:p w14:paraId="2C55A601">
            <w:pPr>
              <w:spacing w:after="0" w:line="240" w:lineRule="auto"/>
            </w:pPr>
            <w:r>
              <w:t>返回200，songs数组长度为20，包含用户兴趣标签</w:t>
            </w:r>
          </w:p>
        </w:tc>
        <w:tc>
          <w:tcPr>
            <w:tcW w:w="1440" w:type="dxa"/>
          </w:tcPr>
          <w:p w14:paraId="28F26B87">
            <w:pPr>
              <w:spacing w:after="0" w:line="240" w:lineRule="auto"/>
            </w:pPr>
            <w:r>
              <w:t>返回200，songs数组长度为20，tags包含"流行"、"摇滚"</w:t>
            </w:r>
          </w:p>
        </w:tc>
        <w:tc>
          <w:tcPr>
            <w:tcW w:w="1440" w:type="dxa"/>
          </w:tcPr>
          <w:p w14:paraId="71F0A3CA">
            <w:pPr>
              <w:spacing w:after="0" w:line="240" w:lineRule="auto"/>
            </w:pPr>
            <w:r>
              <w:t>通过</w:t>
            </w:r>
          </w:p>
        </w:tc>
      </w:tr>
      <w:tr w14:paraId="748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035E22C">
            <w:pPr>
              <w:spacing w:after="0" w:line="240" w:lineRule="auto"/>
            </w:pPr>
            <w:r>
              <w:t>TC-RP-002</w:t>
            </w:r>
          </w:p>
        </w:tc>
        <w:tc>
          <w:tcPr>
            <w:tcW w:w="1440" w:type="dxa"/>
          </w:tcPr>
          <w:p w14:paraId="1F3DB1FB">
            <w:pPr>
              <w:spacing w:after="0" w:line="240" w:lineRule="auto"/>
            </w:pPr>
            <w:r>
              <w:t>获取缓存心动歌单</w:t>
            </w:r>
          </w:p>
        </w:tc>
        <w:tc>
          <w:tcPr>
            <w:tcW w:w="1440" w:type="dxa"/>
          </w:tcPr>
          <w:p w14:paraId="4DBCF329">
            <w:pPr>
              <w:spacing w:after="0" w:line="240" w:lineRule="auto"/>
            </w:pPr>
            <w:r>
              <w:t>用户ID：1，已有心仪歌单缓存</w:t>
            </w:r>
          </w:p>
        </w:tc>
        <w:tc>
          <w:tcPr>
            <w:tcW w:w="1440" w:type="dxa"/>
          </w:tcPr>
          <w:p w14:paraId="067B88DD">
            <w:pPr>
              <w:spacing w:after="0" w:line="240" w:lineRule="auto"/>
            </w:pPr>
            <w:r>
              <w:t>返回200，歌单未过期</w:t>
            </w:r>
          </w:p>
        </w:tc>
        <w:tc>
          <w:tcPr>
            <w:tcW w:w="1440" w:type="dxa"/>
          </w:tcPr>
          <w:p w14:paraId="41AC4EE6">
            <w:pPr>
              <w:spacing w:after="0" w:line="240" w:lineRule="auto"/>
            </w:pPr>
            <w:r>
              <w:t>返回200，歌单未过期，响应时间45ms</w:t>
            </w:r>
          </w:p>
        </w:tc>
        <w:tc>
          <w:tcPr>
            <w:tcW w:w="1440" w:type="dxa"/>
          </w:tcPr>
          <w:p w14:paraId="343966C0">
            <w:pPr>
              <w:spacing w:after="0" w:line="240" w:lineRule="auto"/>
            </w:pPr>
            <w:r>
              <w:t>通过</w:t>
            </w:r>
          </w:p>
        </w:tc>
      </w:tr>
      <w:tr w14:paraId="31E9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590085B">
            <w:pPr>
              <w:spacing w:after="0" w:line="240" w:lineRule="auto"/>
            </w:pPr>
            <w:r>
              <w:t>TC-RP-003</w:t>
            </w:r>
          </w:p>
        </w:tc>
        <w:tc>
          <w:tcPr>
            <w:tcW w:w="1440" w:type="dxa"/>
          </w:tcPr>
          <w:p w14:paraId="37D10878">
            <w:pPr>
              <w:spacing w:after="0" w:line="240" w:lineRule="auto"/>
            </w:pPr>
            <w:r>
              <w:t>获取心动歌单错误处理</w:t>
            </w:r>
          </w:p>
        </w:tc>
        <w:tc>
          <w:tcPr>
            <w:tcW w:w="1440" w:type="dxa"/>
          </w:tcPr>
          <w:p w14:paraId="64A32864">
            <w:pPr>
              <w:spacing w:after="0" w:line="240" w:lineRule="auto"/>
            </w:pPr>
            <w:r>
              <w:t>用户ID：99999（不存在）</w:t>
            </w:r>
          </w:p>
        </w:tc>
        <w:tc>
          <w:tcPr>
            <w:tcW w:w="1440" w:type="dxa"/>
          </w:tcPr>
          <w:p w14:paraId="2476D90C">
            <w:pPr>
              <w:spacing w:after="0" w:line="240" w:lineRule="auto"/>
            </w:pPr>
            <w:r>
              <w:t>返回404，错误信息：用户不存在</w:t>
            </w:r>
          </w:p>
        </w:tc>
        <w:tc>
          <w:tcPr>
            <w:tcW w:w="1440" w:type="dxa"/>
          </w:tcPr>
          <w:p w14:paraId="52903A6A">
            <w:pPr>
              <w:spacing w:after="0" w:line="240" w:lineRule="auto"/>
            </w:pPr>
            <w:r>
              <w:t>返回404，{"code":404,"message":"用户不存在"}</w:t>
            </w:r>
          </w:p>
        </w:tc>
        <w:tc>
          <w:tcPr>
            <w:tcW w:w="1440" w:type="dxa"/>
          </w:tcPr>
          <w:p w14:paraId="2E4FC115">
            <w:pPr>
              <w:spacing w:after="0" w:line="240" w:lineRule="auto"/>
            </w:pPr>
            <w:r>
              <w:t>通过</w:t>
            </w:r>
          </w:p>
        </w:tc>
      </w:tr>
      <w:tr w14:paraId="71CB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109EE56">
            <w:pPr>
              <w:spacing w:after="0" w:line="240" w:lineRule="auto"/>
            </w:pPr>
            <w:r>
              <w:t>TC-RP-001-PERF</w:t>
            </w:r>
          </w:p>
        </w:tc>
        <w:tc>
          <w:tcPr>
            <w:tcW w:w="1440" w:type="dxa"/>
          </w:tcPr>
          <w:p w14:paraId="29FEEF9A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2E5B1FDE">
            <w:pPr>
              <w:spacing w:after="0" w:line="240" w:lineRule="auto"/>
            </w:pPr>
            <w:r>
              <w:t>用户ID：1</w:t>
            </w:r>
          </w:p>
        </w:tc>
        <w:tc>
          <w:tcPr>
            <w:tcW w:w="1440" w:type="dxa"/>
          </w:tcPr>
          <w:p w14:paraId="486E9952">
            <w:pPr>
              <w:spacing w:after="0" w:line="240" w:lineRule="auto"/>
            </w:pPr>
            <w:r>
              <w:t>响应时间&lt;500ms</w:t>
            </w:r>
          </w:p>
        </w:tc>
        <w:tc>
          <w:tcPr>
            <w:tcW w:w="1440" w:type="dxa"/>
          </w:tcPr>
          <w:p w14:paraId="55F097ED">
            <w:pPr>
              <w:spacing w:after="0" w:line="240" w:lineRule="auto"/>
            </w:pPr>
            <w:r>
              <w:t>响应时间128ms</w:t>
            </w:r>
          </w:p>
        </w:tc>
        <w:tc>
          <w:tcPr>
            <w:tcW w:w="1440" w:type="dxa"/>
          </w:tcPr>
          <w:p w14:paraId="048A357F">
            <w:pPr>
              <w:spacing w:after="0" w:line="240" w:lineRule="auto"/>
            </w:pPr>
            <w:r>
              <w:t>通过</w:t>
            </w:r>
          </w:p>
        </w:tc>
      </w:tr>
      <w:tr w14:paraId="1945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13A43C2">
            <w:pPr>
              <w:spacing w:after="0" w:line="240" w:lineRule="auto"/>
            </w:pPr>
            <w:r>
              <w:t>TC-RP-001-COMP</w:t>
            </w:r>
          </w:p>
        </w:tc>
        <w:tc>
          <w:tcPr>
            <w:tcW w:w="1440" w:type="dxa"/>
          </w:tcPr>
          <w:p w14:paraId="050B0119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69152A34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320A2ED2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1BF39625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4D6B2192">
            <w:pPr>
              <w:spacing w:after="0" w:line="240" w:lineRule="auto"/>
            </w:pPr>
            <w:r>
              <w:t>通过</w:t>
            </w:r>
          </w:p>
        </w:tc>
      </w:tr>
    </w:tbl>
    <w:p w14:paraId="52DBD882">
      <w:pPr>
        <w:pStyle w:val="5"/>
        <w:keepNext w:val="0"/>
        <w:keepLines w:val="0"/>
        <w:widowControl/>
        <w:suppressLineNumbers w:val="0"/>
      </w:pPr>
    </w:p>
    <w:p w14:paraId="2C11F8E2">
      <w:pPr>
        <w:pStyle w:val="6"/>
        <w:keepNext w:val="0"/>
        <w:keepLines w:val="0"/>
        <w:widowControl/>
        <w:suppressLineNumbers w:val="0"/>
      </w:pPr>
      <w:r>
        <w:t>F-RP-02：获取默认推荐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190"/>
        <w:gridCol w:w="1945"/>
        <w:gridCol w:w="1308"/>
        <w:gridCol w:w="1945"/>
        <w:gridCol w:w="1190"/>
      </w:tblGrid>
      <w:tr w14:paraId="25E1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89359C8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0259C052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2D5719B1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1F5D1558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0B1145CD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76FA468F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5757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2B29F71">
            <w:pPr>
              <w:spacing w:after="0" w:line="240" w:lineRule="auto"/>
            </w:pPr>
            <w:r>
              <w:t>TC-RP-004</w:t>
            </w:r>
          </w:p>
        </w:tc>
        <w:tc>
          <w:tcPr>
            <w:tcW w:w="1440" w:type="dxa"/>
          </w:tcPr>
          <w:p w14:paraId="193F3AC2">
            <w:pPr>
              <w:spacing w:after="0" w:line="240" w:lineRule="auto"/>
            </w:pPr>
            <w:r>
              <w:t>获取默认推荐心动歌单</w:t>
            </w:r>
          </w:p>
        </w:tc>
        <w:tc>
          <w:tcPr>
            <w:tcW w:w="1440" w:type="dxa"/>
          </w:tcPr>
          <w:p w14:paraId="4189D382">
            <w:pPr>
              <w:spacing w:after="0" w:line="240" w:lineRule="auto"/>
            </w:pPr>
            <w:r>
              <w:t>用户ID：999，新用户无历史记录</w:t>
            </w:r>
          </w:p>
        </w:tc>
        <w:tc>
          <w:tcPr>
            <w:tcW w:w="1440" w:type="dxa"/>
          </w:tcPr>
          <w:p w14:paraId="09AD4276">
            <w:pPr>
              <w:spacing w:after="0" w:line="240" w:lineRule="auto"/>
            </w:pPr>
            <w:r>
              <w:t>返回200，返回默认推荐歌曲（流行、摇滚、民谣）</w:t>
            </w:r>
          </w:p>
        </w:tc>
        <w:tc>
          <w:tcPr>
            <w:tcW w:w="1440" w:type="dxa"/>
          </w:tcPr>
          <w:p w14:paraId="3C6D3191">
            <w:pPr>
              <w:spacing w:after="0" w:line="240" w:lineRule="auto"/>
            </w:pPr>
            <w:r>
              <w:t>返回200，默认推荐30首歌曲</w:t>
            </w:r>
          </w:p>
        </w:tc>
        <w:tc>
          <w:tcPr>
            <w:tcW w:w="1440" w:type="dxa"/>
          </w:tcPr>
          <w:p w14:paraId="480D4041">
            <w:pPr>
              <w:spacing w:after="0" w:line="240" w:lineRule="auto"/>
            </w:pPr>
            <w:r>
              <w:t>通过</w:t>
            </w:r>
          </w:p>
        </w:tc>
      </w:tr>
      <w:tr w14:paraId="65E7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1299960">
            <w:pPr>
              <w:spacing w:after="0" w:line="240" w:lineRule="auto"/>
            </w:pPr>
            <w:r>
              <w:t>TC-RP-005</w:t>
            </w:r>
          </w:p>
        </w:tc>
        <w:tc>
          <w:tcPr>
            <w:tcW w:w="1440" w:type="dxa"/>
          </w:tcPr>
          <w:p w14:paraId="66A5030A">
            <w:pPr>
              <w:spacing w:after="0" w:line="240" w:lineRule="auto"/>
            </w:pPr>
            <w:r>
              <w:t>默认推荐多样性验证</w:t>
            </w:r>
          </w:p>
        </w:tc>
        <w:tc>
          <w:tcPr>
            <w:tcW w:w="1440" w:type="dxa"/>
          </w:tcPr>
          <w:p w14:paraId="43F86BAD">
            <w:pPr>
              <w:spacing w:after="0" w:line="240" w:lineRule="auto"/>
            </w:pPr>
            <w:r>
              <w:t>用户ID：999</w:t>
            </w:r>
          </w:p>
        </w:tc>
        <w:tc>
          <w:tcPr>
            <w:tcW w:w="1440" w:type="dxa"/>
          </w:tcPr>
          <w:p w14:paraId="6D72529C">
            <w:pPr>
              <w:spacing w:after="0" w:line="240" w:lineRule="auto"/>
            </w:pPr>
            <w:r>
              <w:t>返回歌曲包含至少3个不同分类</w:t>
            </w:r>
          </w:p>
        </w:tc>
        <w:tc>
          <w:tcPr>
            <w:tcW w:w="1440" w:type="dxa"/>
          </w:tcPr>
          <w:p w14:paraId="68C43D3D">
            <w:pPr>
              <w:spacing w:after="0" w:line="240" w:lineRule="auto"/>
            </w:pPr>
            <w:r>
              <w:t>返回歌曲包含5个分类</w:t>
            </w:r>
          </w:p>
        </w:tc>
        <w:tc>
          <w:tcPr>
            <w:tcW w:w="1440" w:type="dxa"/>
          </w:tcPr>
          <w:p w14:paraId="7C22BC2B">
            <w:pPr>
              <w:spacing w:after="0" w:line="240" w:lineRule="auto"/>
            </w:pPr>
            <w:r>
              <w:t>通过</w:t>
            </w:r>
          </w:p>
        </w:tc>
      </w:tr>
      <w:tr w14:paraId="1661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C7B10F5">
            <w:pPr>
              <w:spacing w:after="0" w:line="240" w:lineRule="auto"/>
            </w:pPr>
            <w:r>
              <w:t>TC-RP-006</w:t>
            </w:r>
          </w:p>
        </w:tc>
        <w:tc>
          <w:tcPr>
            <w:tcW w:w="1440" w:type="dxa"/>
          </w:tcPr>
          <w:p w14:paraId="7E0A2B5A">
            <w:pPr>
              <w:spacing w:after="0" w:line="240" w:lineRule="auto"/>
            </w:pPr>
            <w:r>
              <w:t>默认推荐异常处理</w:t>
            </w:r>
          </w:p>
        </w:tc>
        <w:tc>
          <w:tcPr>
            <w:tcW w:w="1440" w:type="dxa"/>
          </w:tcPr>
          <w:p w14:paraId="4C06EA41">
            <w:pPr>
              <w:spacing w:after="0" w:line="240" w:lineRule="auto"/>
            </w:pPr>
            <w:r>
              <w:t>用户ID：1</w:t>
            </w:r>
          </w:p>
        </w:tc>
        <w:tc>
          <w:tcPr>
            <w:tcW w:w="1440" w:type="dxa"/>
          </w:tcPr>
          <w:p w14:paraId="63CF5BB3">
            <w:pPr>
              <w:spacing w:after="0" w:line="240" w:lineRule="auto"/>
            </w:pPr>
            <w:r>
              <w:t>异常时返回500，系统错误提示</w:t>
            </w:r>
          </w:p>
        </w:tc>
        <w:tc>
          <w:tcPr>
            <w:tcW w:w="1440" w:type="dxa"/>
          </w:tcPr>
          <w:p w14:paraId="7F0BCCFC">
            <w:pPr>
              <w:spacing w:after="0" w:line="240" w:lineRule="auto"/>
            </w:pPr>
            <w:r>
              <w:t>正常返回200</w:t>
            </w:r>
          </w:p>
        </w:tc>
        <w:tc>
          <w:tcPr>
            <w:tcW w:w="1440" w:type="dxa"/>
          </w:tcPr>
          <w:p w14:paraId="541B839B">
            <w:pPr>
              <w:spacing w:after="0" w:line="240" w:lineRule="auto"/>
            </w:pPr>
            <w:r>
              <w:t>通过</w:t>
            </w:r>
          </w:p>
        </w:tc>
      </w:tr>
      <w:tr w14:paraId="0F96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A0DF721">
            <w:pPr>
              <w:spacing w:after="0" w:line="240" w:lineRule="auto"/>
            </w:pPr>
            <w:r>
              <w:t>TC-RP-004-PERF</w:t>
            </w:r>
          </w:p>
        </w:tc>
        <w:tc>
          <w:tcPr>
            <w:tcW w:w="1440" w:type="dxa"/>
          </w:tcPr>
          <w:p w14:paraId="55E7E843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64CAFA49">
            <w:pPr>
              <w:spacing w:after="0" w:line="240" w:lineRule="auto"/>
            </w:pPr>
            <w:r>
              <w:t>用户ID：999</w:t>
            </w:r>
          </w:p>
        </w:tc>
        <w:tc>
          <w:tcPr>
            <w:tcW w:w="1440" w:type="dxa"/>
          </w:tcPr>
          <w:p w14:paraId="761E511E">
            <w:pPr>
              <w:spacing w:after="0" w:line="240" w:lineRule="auto"/>
            </w:pPr>
            <w:r>
              <w:t>响应时间&lt;500ms</w:t>
            </w:r>
          </w:p>
        </w:tc>
        <w:tc>
          <w:tcPr>
            <w:tcW w:w="1440" w:type="dxa"/>
          </w:tcPr>
          <w:p w14:paraId="18848C7C">
            <w:pPr>
              <w:spacing w:after="0" w:line="240" w:lineRule="auto"/>
            </w:pPr>
            <w:r>
              <w:t>响应时间86ms</w:t>
            </w:r>
          </w:p>
        </w:tc>
        <w:tc>
          <w:tcPr>
            <w:tcW w:w="1440" w:type="dxa"/>
          </w:tcPr>
          <w:p w14:paraId="0CF5FD86">
            <w:pPr>
              <w:spacing w:after="0" w:line="240" w:lineRule="auto"/>
            </w:pPr>
            <w:r>
              <w:t>通过</w:t>
            </w:r>
          </w:p>
        </w:tc>
      </w:tr>
      <w:tr w14:paraId="6973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E656675">
            <w:pPr>
              <w:spacing w:after="0" w:line="240" w:lineRule="auto"/>
            </w:pPr>
            <w:r>
              <w:t>TC-RP-004-COMP</w:t>
            </w:r>
          </w:p>
        </w:tc>
        <w:tc>
          <w:tcPr>
            <w:tcW w:w="1440" w:type="dxa"/>
          </w:tcPr>
          <w:p w14:paraId="20933AB9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48DDD359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7373F6C6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649D1D31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1C1F5CC4">
            <w:pPr>
              <w:spacing w:after="0" w:line="240" w:lineRule="auto"/>
            </w:pPr>
            <w:r>
              <w:t>通过</w:t>
            </w:r>
          </w:p>
        </w:tc>
      </w:tr>
    </w:tbl>
    <w:p w14:paraId="0F50E366">
      <w:pPr>
        <w:pStyle w:val="6"/>
        <w:keepNext w:val="0"/>
        <w:keepLines w:val="0"/>
        <w:widowControl/>
        <w:suppressLineNumbers w:val="0"/>
      </w:pPr>
      <w:r>
        <w:t>F-RP-03：生成心动歌单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081"/>
        <w:gridCol w:w="1945"/>
        <w:gridCol w:w="1199"/>
        <w:gridCol w:w="2342"/>
        <w:gridCol w:w="1081"/>
      </w:tblGrid>
      <w:tr w14:paraId="6EE9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71C77A0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5440ECEA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5E720A9E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79B3CC01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7DBEE250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50E1D43D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1C5E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325FFCE">
            <w:pPr>
              <w:spacing w:after="0" w:line="240" w:lineRule="auto"/>
            </w:pPr>
            <w:r>
              <w:t>TC-RP-007</w:t>
            </w:r>
          </w:p>
        </w:tc>
        <w:tc>
          <w:tcPr>
            <w:tcW w:w="1440" w:type="dxa"/>
          </w:tcPr>
          <w:p w14:paraId="17F01724">
            <w:pPr>
              <w:spacing w:after="0" w:line="240" w:lineRule="auto"/>
            </w:pPr>
            <w:r>
              <w:t>手动触发生成心动歌单</w:t>
            </w:r>
          </w:p>
        </w:tc>
        <w:tc>
          <w:tcPr>
            <w:tcW w:w="1440" w:type="dxa"/>
          </w:tcPr>
          <w:p w14:paraId="5B0FD699">
            <w:pPr>
              <w:spacing w:after="0" w:line="240" w:lineRule="auto"/>
            </w:pPr>
            <w:r>
              <w:t>用户ID：1，有历史行为</w:t>
            </w:r>
          </w:p>
        </w:tc>
        <w:tc>
          <w:tcPr>
            <w:tcW w:w="1440" w:type="dxa"/>
          </w:tcPr>
          <w:p w14:paraId="186E40EA">
            <w:pPr>
              <w:spacing w:after="0" w:line="240" w:lineRule="auto"/>
            </w:pPr>
            <w:r>
              <w:t>返回200，生成新的心动歌单，songs列表更新</w:t>
            </w:r>
          </w:p>
        </w:tc>
        <w:tc>
          <w:tcPr>
            <w:tcW w:w="1440" w:type="dxa"/>
          </w:tcPr>
          <w:p w14:paraId="16933F72">
            <w:pPr>
              <w:spacing w:after="0" w:line="240" w:lineRule="auto"/>
            </w:pPr>
            <w:r>
              <w:t>返回200，生成新的心动歌单</w:t>
            </w:r>
          </w:p>
        </w:tc>
        <w:tc>
          <w:tcPr>
            <w:tcW w:w="1440" w:type="dxa"/>
          </w:tcPr>
          <w:p w14:paraId="105E9375">
            <w:pPr>
              <w:spacing w:after="0" w:line="240" w:lineRule="auto"/>
            </w:pPr>
            <w:r>
              <w:t>通过</w:t>
            </w:r>
          </w:p>
        </w:tc>
      </w:tr>
      <w:tr w14:paraId="4DDA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4B17EC5">
            <w:pPr>
              <w:spacing w:after="0" w:line="240" w:lineRule="auto"/>
            </w:pPr>
            <w:r>
              <w:t>TC-RP-008</w:t>
            </w:r>
          </w:p>
        </w:tc>
        <w:tc>
          <w:tcPr>
            <w:tcW w:w="1440" w:type="dxa"/>
          </w:tcPr>
          <w:p w14:paraId="1C23E047">
            <w:pPr>
              <w:spacing w:after="0" w:line="240" w:lineRule="auto"/>
            </w:pPr>
            <w:r>
              <w:t>强制刷新心动歌单</w:t>
            </w:r>
          </w:p>
        </w:tc>
        <w:tc>
          <w:tcPr>
            <w:tcW w:w="1440" w:type="dxa"/>
          </w:tcPr>
          <w:p w14:paraId="3F82E539">
            <w:pPr>
              <w:spacing w:after="0" w:line="240" w:lineRule="auto"/>
            </w:pPr>
            <w:r>
              <w:t>用户ID：1，forceRefresh=true</w:t>
            </w:r>
          </w:p>
        </w:tc>
        <w:tc>
          <w:tcPr>
            <w:tcW w:w="1440" w:type="dxa"/>
          </w:tcPr>
          <w:p w14:paraId="55E066A5">
            <w:pPr>
              <w:spacing w:after="0" w:line="240" w:lineRule="auto"/>
            </w:pPr>
            <w:r>
              <w:t>返回200，忽略缓存重新生成</w:t>
            </w:r>
          </w:p>
        </w:tc>
        <w:tc>
          <w:tcPr>
            <w:tcW w:w="1440" w:type="dxa"/>
          </w:tcPr>
          <w:p w14:paraId="56F71F56">
            <w:pPr>
              <w:spacing w:after="0" w:line="240" w:lineRule="auto"/>
            </w:pPr>
            <w:r>
              <w:t>返回200，重新生成歌单</w:t>
            </w:r>
          </w:p>
        </w:tc>
        <w:tc>
          <w:tcPr>
            <w:tcW w:w="1440" w:type="dxa"/>
          </w:tcPr>
          <w:p w14:paraId="6F0AAD73">
            <w:pPr>
              <w:spacing w:after="0" w:line="240" w:lineRule="auto"/>
            </w:pPr>
            <w:r>
              <w:t>通过</w:t>
            </w:r>
          </w:p>
        </w:tc>
      </w:tr>
      <w:tr w14:paraId="3FC8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4030E38">
            <w:pPr>
              <w:spacing w:after="0" w:line="240" w:lineRule="auto"/>
            </w:pPr>
            <w:r>
              <w:t>TC-RP-009</w:t>
            </w:r>
          </w:p>
        </w:tc>
        <w:tc>
          <w:tcPr>
            <w:tcW w:w="1440" w:type="dxa"/>
          </w:tcPr>
          <w:p w14:paraId="36F51DA2">
            <w:pPr>
              <w:spacing w:after="0" w:line="240" w:lineRule="auto"/>
            </w:pPr>
            <w:r>
              <w:t>权限校验</w:t>
            </w:r>
          </w:p>
        </w:tc>
        <w:tc>
          <w:tcPr>
            <w:tcW w:w="1440" w:type="dxa"/>
          </w:tcPr>
          <w:p w14:paraId="149C82D8">
            <w:pPr>
              <w:spacing w:after="0" w:line="240" w:lineRule="auto"/>
            </w:pPr>
            <w:r>
              <w:t>用户ID：2，试图为用户ID：1生成</w:t>
            </w:r>
          </w:p>
        </w:tc>
        <w:tc>
          <w:tcPr>
            <w:tcW w:w="1440" w:type="dxa"/>
          </w:tcPr>
          <w:p w14:paraId="6643C05D">
            <w:pPr>
              <w:spacing w:after="0" w:line="240" w:lineRule="auto"/>
            </w:pPr>
            <w:r>
              <w:t>返回403，错误信息：无权限</w:t>
            </w:r>
          </w:p>
        </w:tc>
        <w:tc>
          <w:tcPr>
            <w:tcW w:w="1440" w:type="dxa"/>
          </w:tcPr>
          <w:p w14:paraId="155B586B">
            <w:pPr>
              <w:spacing w:after="0" w:line="240" w:lineRule="auto"/>
            </w:pPr>
            <w:r>
              <w:t>返回403，{"code":403,"message":"无权限操作"}</w:t>
            </w:r>
          </w:p>
        </w:tc>
        <w:tc>
          <w:tcPr>
            <w:tcW w:w="1440" w:type="dxa"/>
          </w:tcPr>
          <w:p w14:paraId="513FF6EC">
            <w:pPr>
              <w:spacing w:after="0" w:line="240" w:lineRule="auto"/>
            </w:pPr>
            <w:r>
              <w:t>通过</w:t>
            </w:r>
          </w:p>
        </w:tc>
      </w:tr>
      <w:tr w14:paraId="740C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77E1735">
            <w:pPr>
              <w:spacing w:after="0" w:line="240" w:lineRule="auto"/>
            </w:pPr>
            <w:r>
              <w:t>TC-RP-007-PERF</w:t>
            </w:r>
          </w:p>
        </w:tc>
        <w:tc>
          <w:tcPr>
            <w:tcW w:w="1440" w:type="dxa"/>
          </w:tcPr>
          <w:p w14:paraId="1AAEF6A4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6C4254C0">
            <w:pPr>
              <w:spacing w:after="0" w:line="240" w:lineRule="auto"/>
            </w:pPr>
            <w:r>
              <w:t>用户ID：1</w:t>
            </w:r>
          </w:p>
        </w:tc>
        <w:tc>
          <w:tcPr>
            <w:tcW w:w="1440" w:type="dxa"/>
          </w:tcPr>
          <w:p w14:paraId="360D7323">
            <w:pPr>
              <w:spacing w:after="0" w:line="240" w:lineRule="auto"/>
            </w:pPr>
            <w:r>
              <w:t>响应时间&lt;2s</w:t>
            </w:r>
          </w:p>
        </w:tc>
        <w:tc>
          <w:tcPr>
            <w:tcW w:w="1440" w:type="dxa"/>
          </w:tcPr>
          <w:p w14:paraId="68151494">
            <w:pPr>
              <w:spacing w:after="0" w:line="240" w:lineRule="auto"/>
            </w:pPr>
            <w:r>
              <w:t>响应时间856ms</w:t>
            </w:r>
          </w:p>
        </w:tc>
        <w:tc>
          <w:tcPr>
            <w:tcW w:w="1440" w:type="dxa"/>
          </w:tcPr>
          <w:p w14:paraId="036822FF">
            <w:pPr>
              <w:spacing w:after="0" w:line="240" w:lineRule="auto"/>
            </w:pPr>
            <w:r>
              <w:t>通过</w:t>
            </w:r>
          </w:p>
        </w:tc>
      </w:tr>
      <w:tr w14:paraId="57BB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3DF85FE">
            <w:pPr>
              <w:spacing w:after="0" w:line="240" w:lineRule="auto"/>
            </w:pPr>
            <w:r>
              <w:t>TC-RP-007-COMP</w:t>
            </w:r>
          </w:p>
        </w:tc>
        <w:tc>
          <w:tcPr>
            <w:tcW w:w="1440" w:type="dxa"/>
          </w:tcPr>
          <w:p w14:paraId="59151965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4E8AF793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13580200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148D7125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6256CE46">
            <w:pPr>
              <w:spacing w:after="0" w:line="240" w:lineRule="auto"/>
            </w:pPr>
            <w:r>
              <w:t>通过</w:t>
            </w:r>
          </w:p>
        </w:tc>
      </w:tr>
    </w:tbl>
    <w:p w14:paraId="52AB0C22">
      <w:pPr>
        <w:pStyle w:val="4"/>
        <w:keepNext w:val="0"/>
        <w:keepLines w:val="0"/>
        <w:widowControl/>
        <w:suppressLineNumbers w:val="0"/>
      </w:pPr>
      <w:r>
        <w:t>2. 雷达歌单模块</w:t>
      </w:r>
    </w:p>
    <w:p w14:paraId="27F56E80">
      <w:pPr>
        <w:pStyle w:val="5"/>
        <w:keepNext w:val="0"/>
        <w:keepLines w:val="0"/>
        <w:widowControl/>
        <w:suppressLineNumbers w:val="0"/>
      </w:pPr>
      <w:r>
        <w:t>2.1 功能列表</w:t>
      </w:r>
    </w:p>
    <w:p w14:paraId="195FDCE0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03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60B7BB9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</w:tcPr>
          <w:p w14:paraId="28BD8A00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</w:tcPr>
          <w:p w14:paraId="2572E96E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292F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FC5797B">
            <w:pPr>
              <w:spacing w:after="0" w:line="240" w:lineRule="auto"/>
            </w:pPr>
            <w:r>
              <w:t>F-RD-01</w:t>
            </w:r>
          </w:p>
        </w:tc>
        <w:tc>
          <w:tcPr>
            <w:tcW w:w="2880" w:type="dxa"/>
          </w:tcPr>
          <w:p w14:paraId="7676D89F">
            <w:pPr>
              <w:spacing w:after="0" w:line="240" w:lineRule="auto"/>
            </w:pPr>
            <w:r>
              <w:t>生成雷达歌单</w:t>
            </w:r>
          </w:p>
        </w:tc>
        <w:tc>
          <w:tcPr>
            <w:tcW w:w="2880" w:type="dxa"/>
          </w:tcPr>
          <w:p w14:paraId="6E687B37">
            <w:pPr>
              <w:spacing w:after="0" w:line="240" w:lineRule="auto"/>
            </w:pPr>
            <w:r>
              <w:t>根据用户兴趣生成个性化雷达歌单</w:t>
            </w:r>
          </w:p>
        </w:tc>
      </w:tr>
      <w:tr w14:paraId="3617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839E569">
            <w:pPr>
              <w:spacing w:after="0" w:line="240" w:lineRule="auto"/>
            </w:pPr>
            <w:r>
              <w:t>F-RD-02</w:t>
            </w:r>
          </w:p>
        </w:tc>
        <w:tc>
          <w:tcPr>
            <w:tcW w:w="2880" w:type="dxa"/>
          </w:tcPr>
          <w:p w14:paraId="4E1EC34A">
            <w:pPr>
              <w:spacing w:after="0" w:line="240" w:lineRule="auto"/>
            </w:pPr>
            <w:r>
              <w:t>获取雷达歌单</w:t>
            </w:r>
          </w:p>
        </w:tc>
        <w:tc>
          <w:tcPr>
            <w:tcW w:w="2880" w:type="dxa"/>
          </w:tcPr>
          <w:p w14:paraId="5948B4D0">
            <w:pPr>
              <w:spacing w:after="0" w:line="240" w:lineRule="auto"/>
            </w:pPr>
            <w:r>
              <w:t>获取用户已有的雷达歌单</w:t>
            </w:r>
          </w:p>
        </w:tc>
      </w:tr>
    </w:tbl>
    <w:p w14:paraId="56647F49">
      <w:pPr>
        <w:pStyle w:val="5"/>
        <w:keepNext w:val="0"/>
        <w:keepLines w:val="0"/>
        <w:widowControl/>
        <w:suppressLineNumbers w:val="0"/>
      </w:pPr>
      <w:r>
        <w:t>2.2 功能测试用例</w:t>
      </w:r>
    </w:p>
    <w:p w14:paraId="5A6A9F14">
      <w:pPr>
        <w:pStyle w:val="6"/>
        <w:keepNext w:val="0"/>
        <w:keepLines w:val="0"/>
        <w:widowControl/>
        <w:suppressLineNumbers w:val="0"/>
      </w:pPr>
      <w:r>
        <w:t>F-RD-01：生成雷达歌单</w:t>
      </w:r>
    </w:p>
    <w:p w14:paraId="468BA327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081"/>
        <w:gridCol w:w="1945"/>
        <w:gridCol w:w="1199"/>
        <w:gridCol w:w="2342"/>
        <w:gridCol w:w="1081"/>
      </w:tblGrid>
      <w:tr w14:paraId="1572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9FABACC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45060EED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6A7A9ACA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383F2065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43B8333C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5207515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3869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6B9DE97">
            <w:pPr>
              <w:spacing w:after="0" w:line="240" w:lineRule="auto"/>
            </w:pPr>
            <w:r>
              <w:t>TC-RD-001</w:t>
            </w:r>
          </w:p>
        </w:tc>
        <w:tc>
          <w:tcPr>
            <w:tcW w:w="1440" w:type="dxa"/>
          </w:tcPr>
          <w:p w14:paraId="46BB9896">
            <w:pPr>
              <w:spacing w:after="0" w:line="240" w:lineRule="auto"/>
            </w:pPr>
            <w:r>
              <w:t>生成雷达歌单</w:t>
            </w:r>
          </w:p>
        </w:tc>
        <w:tc>
          <w:tcPr>
            <w:tcW w:w="1440" w:type="dxa"/>
          </w:tcPr>
          <w:p w14:paraId="5944F69E">
            <w:pPr>
              <w:spacing w:after="0" w:line="240" w:lineRule="auto"/>
            </w:pPr>
            <w:r>
              <w:t>用户ID：5，有至少10条播放行为</w:t>
            </w:r>
          </w:p>
        </w:tc>
        <w:tc>
          <w:tcPr>
            <w:tcW w:w="1440" w:type="dxa"/>
          </w:tcPr>
          <w:p w14:paraId="392BD20C">
            <w:pPr>
              <w:spacing w:after="0" w:line="240" w:lineRule="auto"/>
            </w:pPr>
            <w:r>
              <w:t>返回200，歌单包含songs列表，过期时间为次日</w:t>
            </w:r>
          </w:p>
        </w:tc>
        <w:tc>
          <w:tcPr>
            <w:tcW w:w="1440" w:type="dxa"/>
          </w:tcPr>
          <w:p w14:paraId="1C4201F0">
            <w:pPr>
              <w:spacing w:after="0" w:line="240" w:lineRule="auto"/>
            </w:pPr>
            <w:r>
              <w:t>返回200，歌单包含50首歌曲</w:t>
            </w:r>
          </w:p>
        </w:tc>
        <w:tc>
          <w:tcPr>
            <w:tcW w:w="1440" w:type="dxa"/>
          </w:tcPr>
          <w:p w14:paraId="1EDB7F02">
            <w:pPr>
              <w:spacing w:after="0" w:line="240" w:lineRule="auto"/>
            </w:pPr>
            <w:r>
              <w:t>通过</w:t>
            </w:r>
          </w:p>
        </w:tc>
      </w:tr>
      <w:tr w14:paraId="7B80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A62E909">
            <w:pPr>
              <w:spacing w:after="0" w:line="240" w:lineRule="auto"/>
            </w:pPr>
            <w:r>
              <w:t>TC-RD-002</w:t>
            </w:r>
          </w:p>
        </w:tc>
        <w:tc>
          <w:tcPr>
            <w:tcW w:w="1440" w:type="dxa"/>
          </w:tcPr>
          <w:p w14:paraId="75FF056F">
            <w:pPr>
              <w:spacing w:after="0" w:line="240" w:lineRule="auto"/>
            </w:pPr>
            <w:r>
              <w:t>过期重新生成</w:t>
            </w:r>
          </w:p>
        </w:tc>
        <w:tc>
          <w:tcPr>
            <w:tcW w:w="1440" w:type="dxa"/>
          </w:tcPr>
          <w:p w14:paraId="4941F7B1">
            <w:pPr>
              <w:spacing w:after="0" w:line="240" w:lineRule="auto"/>
            </w:pPr>
            <w:r>
              <w:t>用户ID：5，雷达歌单已过期</w:t>
            </w:r>
          </w:p>
        </w:tc>
        <w:tc>
          <w:tcPr>
            <w:tcW w:w="1440" w:type="dxa"/>
          </w:tcPr>
          <w:p w14:paraId="02ADFE6F">
            <w:pPr>
              <w:spacing w:after="0" w:line="240" w:lineRule="auto"/>
            </w:pPr>
            <w:r>
              <w:t>返回200，生成新的歌单</w:t>
            </w:r>
          </w:p>
        </w:tc>
        <w:tc>
          <w:tcPr>
            <w:tcW w:w="1440" w:type="dxa"/>
          </w:tcPr>
          <w:p w14:paraId="65187C6E">
            <w:pPr>
              <w:spacing w:after="0" w:line="240" w:lineRule="auto"/>
            </w:pPr>
            <w:r>
              <w:t>返回200，重新生成歌单</w:t>
            </w:r>
          </w:p>
        </w:tc>
        <w:tc>
          <w:tcPr>
            <w:tcW w:w="1440" w:type="dxa"/>
          </w:tcPr>
          <w:p w14:paraId="3E06FFC8">
            <w:pPr>
              <w:spacing w:after="0" w:line="240" w:lineRule="auto"/>
            </w:pPr>
            <w:r>
              <w:t>通过</w:t>
            </w:r>
          </w:p>
        </w:tc>
      </w:tr>
      <w:tr w14:paraId="5C90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0ADFB7C">
            <w:pPr>
              <w:spacing w:after="0" w:line="240" w:lineRule="auto"/>
            </w:pPr>
            <w:r>
              <w:t>TC-RD-003</w:t>
            </w:r>
          </w:p>
        </w:tc>
        <w:tc>
          <w:tcPr>
            <w:tcW w:w="1440" w:type="dxa"/>
          </w:tcPr>
          <w:p w14:paraId="63A4E865">
            <w:pPr>
              <w:spacing w:after="0" w:line="240" w:lineRule="auto"/>
            </w:pPr>
            <w:r>
              <w:t>参数校验</w:t>
            </w:r>
          </w:p>
        </w:tc>
        <w:tc>
          <w:tcPr>
            <w:tcW w:w="1440" w:type="dxa"/>
          </w:tcPr>
          <w:p w14:paraId="14F7F76C">
            <w:pPr>
              <w:spacing w:after="0" w:line="240" w:lineRule="auto"/>
            </w:pPr>
            <w:r>
              <w:t>用户ID：null</w:t>
            </w:r>
          </w:p>
        </w:tc>
        <w:tc>
          <w:tcPr>
            <w:tcW w:w="1440" w:type="dxa"/>
          </w:tcPr>
          <w:p w14:paraId="3B00E778">
            <w:pPr>
              <w:spacing w:after="0" w:line="240" w:lineRule="auto"/>
            </w:pPr>
            <w:r>
              <w:t>返回400，错误信息：用户ID不能为空</w:t>
            </w:r>
          </w:p>
        </w:tc>
        <w:tc>
          <w:tcPr>
            <w:tcW w:w="1440" w:type="dxa"/>
          </w:tcPr>
          <w:p w14:paraId="56A483F5">
            <w:pPr>
              <w:spacing w:after="0" w:line="240" w:lineRule="auto"/>
            </w:pPr>
            <w:r>
              <w:t>返回400，{"code":400,"message":"用户ID不能为空"}</w:t>
            </w:r>
          </w:p>
        </w:tc>
        <w:tc>
          <w:tcPr>
            <w:tcW w:w="1440" w:type="dxa"/>
          </w:tcPr>
          <w:p w14:paraId="7B9E143F">
            <w:pPr>
              <w:spacing w:after="0" w:line="240" w:lineRule="auto"/>
            </w:pPr>
            <w:r>
              <w:t>通过</w:t>
            </w:r>
          </w:p>
        </w:tc>
      </w:tr>
      <w:tr w14:paraId="691F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7565FBD">
            <w:pPr>
              <w:spacing w:after="0" w:line="240" w:lineRule="auto"/>
            </w:pPr>
            <w:r>
              <w:t>TC-RD-001-PERF</w:t>
            </w:r>
          </w:p>
        </w:tc>
        <w:tc>
          <w:tcPr>
            <w:tcW w:w="1440" w:type="dxa"/>
          </w:tcPr>
          <w:p w14:paraId="08659DA3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1BCDCB72">
            <w:pPr>
              <w:spacing w:after="0" w:line="240" w:lineRule="auto"/>
            </w:pPr>
            <w:r>
              <w:t>用户ID：5</w:t>
            </w:r>
          </w:p>
        </w:tc>
        <w:tc>
          <w:tcPr>
            <w:tcW w:w="1440" w:type="dxa"/>
          </w:tcPr>
          <w:p w14:paraId="71D1CC20">
            <w:pPr>
              <w:spacing w:after="0" w:line="240" w:lineRule="auto"/>
            </w:pPr>
            <w:r>
              <w:t>响应时间&lt;2s</w:t>
            </w:r>
          </w:p>
        </w:tc>
        <w:tc>
          <w:tcPr>
            <w:tcW w:w="1440" w:type="dxa"/>
          </w:tcPr>
          <w:p w14:paraId="55623C2C">
            <w:pPr>
              <w:spacing w:after="0" w:line="240" w:lineRule="auto"/>
            </w:pPr>
            <w:r>
              <w:t>响应时间1.2s</w:t>
            </w:r>
          </w:p>
        </w:tc>
        <w:tc>
          <w:tcPr>
            <w:tcW w:w="1440" w:type="dxa"/>
          </w:tcPr>
          <w:p w14:paraId="62346E81">
            <w:pPr>
              <w:spacing w:after="0" w:line="240" w:lineRule="auto"/>
            </w:pPr>
            <w:r>
              <w:t>通过</w:t>
            </w:r>
          </w:p>
        </w:tc>
      </w:tr>
      <w:tr w14:paraId="00DA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1F58D6E">
            <w:pPr>
              <w:spacing w:after="0" w:line="240" w:lineRule="auto"/>
            </w:pPr>
            <w:r>
              <w:t>TC-RD-001-COMP</w:t>
            </w:r>
          </w:p>
        </w:tc>
        <w:tc>
          <w:tcPr>
            <w:tcW w:w="1440" w:type="dxa"/>
          </w:tcPr>
          <w:p w14:paraId="17AC6779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00A5BDEF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3E0371BD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0007C99D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58048558">
            <w:pPr>
              <w:spacing w:after="0" w:line="240" w:lineRule="auto"/>
            </w:pPr>
            <w:r>
              <w:t>通过</w:t>
            </w:r>
          </w:p>
        </w:tc>
      </w:tr>
    </w:tbl>
    <w:p w14:paraId="416194B7">
      <w:pPr>
        <w:pStyle w:val="6"/>
        <w:keepNext w:val="0"/>
        <w:keepLines w:val="0"/>
        <w:widowControl/>
        <w:suppressLineNumbers w:val="0"/>
      </w:pPr>
      <w:r>
        <w:t>F-RD-02：获取雷达歌单</w:t>
      </w:r>
    </w:p>
    <w:p w14:paraId="1C7FA9D4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055"/>
        <w:gridCol w:w="1945"/>
        <w:gridCol w:w="1665"/>
        <w:gridCol w:w="1945"/>
        <w:gridCol w:w="1055"/>
      </w:tblGrid>
      <w:tr w14:paraId="4CA7F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0B8D99B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7AF8E808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488605DA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01656C12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00E57ACA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36C4AA29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1437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ED6D6DB">
            <w:pPr>
              <w:spacing w:after="0" w:line="240" w:lineRule="auto"/>
            </w:pPr>
            <w:r>
              <w:t>TC-RD-004</w:t>
            </w:r>
          </w:p>
        </w:tc>
        <w:tc>
          <w:tcPr>
            <w:tcW w:w="1440" w:type="dxa"/>
          </w:tcPr>
          <w:p w14:paraId="13197501">
            <w:pPr>
              <w:spacing w:after="0" w:line="240" w:lineRule="auto"/>
            </w:pPr>
            <w:r>
              <w:t>获取缓存的雷达歌单</w:t>
            </w:r>
          </w:p>
        </w:tc>
        <w:tc>
          <w:tcPr>
            <w:tcW w:w="1440" w:type="dxa"/>
          </w:tcPr>
          <w:p w14:paraId="162DE657">
            <w:pPr>
              <w:spacing w:after="0" w:line="240" w:lineRule="auto"/>
            </w:pPr>
            <w:r>
              <w:t>用户ID：3，雷达歌单已存在且未过期</w:t>
            </w:r>
          </w:p>
        </w:tc>
        <w:tc>
          <w:tcPr>
            <w:tcW w:w="1440" w:type="dxa"/>
          </w:tcPr>
          <w:p w14:paraId="5174F26E">
            <w:pPr>
              <w:spacing w:after="0" w:line="240" w:lineRule="auto"/>
            </w:pPr>
            <w:r>
              <w:t>返回200，响应时间小于100ms（缓存命中）</w:t>
            </w:r>
          </w:p>
        </w:tc>
        <w:tc>
          <w:tcPr>
            <w:tcW w:w="1440" w:type="dxa"/>
          </w:tcPr>
          <w:p w14:paraId="2C40835D">
            <w:pPr>
              <w:spacing w:after="0" w:line="240" w:lineRule="auto"/>
            </w:pPr>
            <w:r>
              <w:t>返回200，响应时间32ms</w:t>
            </w:r>
          </w:p>
        </w:tc>
        <w:tc>
          <w:tcPr>
            <w:tcW w:w="1440" w:type="dxa"/>
          </w:tcPr>
          <w:p w14:paraId="3B2428E2">
            <w:pPr>
              <w:spacing w:after="0" w:line="240" w:lineRule="auto"/>
            </w:pPr>
            <w:r>
              <w:t>通过</w:t>
            </w:r>
          </w:p>
        </w:tc>
      </w:tr>
      <w:tr w14:paraId="65C1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6E02EA3">
            <w:pPr>
              <w:spacing w:after="0" w:line="240" w:lineRule="auto"/>
            </w:pPr>
            <w:r>
              <w:t>TC-RD-005</w:t>
            </w:r>
          </w:p>
        </w:tc>
        <w:tc>
          <w:tcPr>
            <w:tcW w:w="1440" w:type="dxa"/>
          </w:tcPr>
          <w:p w14:paraId="557655D3">
            <w:pPr>
              <w:spacing w:after="0" w:line="240" w:lineRule="auto"/>
            </w:pPr>
            <w:r>
              <w:t>验证歌单信息完整性</w:t>
            </w:r>
          </w:p>
        </w:tc>
        <w:tc>
          <w:tcPr>
            <w:tcW w:w="1440" w:type="dxa"/>
          </w:tcPr>
          <w:p w14:paraId="0F6D85C3">
            <w:pPr>
              <w:spacing w:after="0" w:line="240" w:lineRule="auto"/>
            </w:pPr>
            <w:r>
              <w:t>用户ID：3</w:t>
            </w:r>
          </w:p>
        </w:tc>
        <w:tc>
          <w:tcPr>
            <w:tcW w:w="1440" w:type="dxa"/>
          </w:tcPr>
          <w:p w14:paraId="7CF1F3B5">
            <w:pPr>
              <w:spacing w:after="0" w:line="240" w:lineRule="auto"/>
            </w:pPr>
            <w:r>
              <w:t>返回歌单包含interestSummary字段</w:t>
            </w:r>
          </w:p>
        </w:tc>
        <w:tc>
          <w:tcPr>
            <w:tcW w:w="1440" w:type="dxa"/>
          </w:tcPr>
          <w:p w14:paraId="78F1E871">
            <w:pPr>
              <w:spacing w:after="0" w:line="240" w:lineRule="auto"/>
            </w:pPr>
            <w:r>
              <w:t>返回歌单包含interestSummary字段</w:t>
            </w:r>
          </w:p>
        </w:tc>
        <w:tc>
          <w:tcPr>
            <w:tcW w:w="1440" w:type="dxa"/>
          </w:tcPr>
          <w:p w14:paraId="0FB0BE7B">
            <w:pPr>
              <w:spacing w:after="0" w:line="240" w:lineRule="auto"/>
            </w:pPr>
            <w:r>
              <w:t>通过</w:t>
            </w:r>
          </w:p>
        </w:tc>
      </w:tr>
      <w:tr w14:paraId="2EB8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8BE77BB">
            <w:pPr>
              <w:spacing w:after="0" w:line="240" w:lineRule="auto"/>
            </w:pPr>
            <w:r>
              <w:t>TC-RD-006</w:t>
            </w:r>
          </w:p>
        </w:tc>
        <w:tc>
          <w:tcPr>
            <w:tcW w:w="1440" w:type="dxa"/>
          </w:tcPr>
          <w:p w14:paraId="3C4206A1">
            <w:pPr>
              <w:spacing w:after="0" w:line="240" w:lineRule="auto"/>
            </w:pPr>
            <w:r>
              <w:t>过期歌单处理</w:t>
            </w:r>
          </w:p>
        </w:tc>
        <w:tc>
          <w:tcPr>
            <w:tcW w:w="1440" w:type="dxa"/>
          </w:tcPr>
          <w:p w14:paraId="37B19E49">
            <w:pPr>
              <w:spacing w:after="0" w:line="240" w:lineRule="auto"/>
            </w:pPr>
            <w:r>
              <w:t>用户ID：3，雷达歌单已过期</w:t>
            </w:r>
          </w:p>
        </w:tc>
        <w:tc>
          <w:tcPr>
            <w:tcW w:w="1440" w:type="dxa"/>
          </w:tcPr>
          <w:p w14:paraId="181CCEB5">
            <w:pPr>
              <w:spacing w:after="0" w:line="240" w:lineRule="auto"/>
            </w:pPr>
            <w:r>
              <w:t>返回404或提示歌单已过期</w:t>
            </w:r>
          </w:p>
        </w:tc>
        <w:tc>
          <w:tcPr>
            <w:tcW w:w="1440" w:type="dxa"/>
          </w:tcPr>
          <w:p w14:paraId="10249023">
            <w:pPr>
              <w:spacing w:after="0" w:line="240" w:lineRule="auto"/>
            </w:pPr>
            <w:r>
              <w:t>返回200，重新生成新歌单</w:t>
            </w:r>
          </w:p>
        </w:tc>
        <w:tc>
          <w:tcPr>
            <w:tcW w:w="1440" w:type="dxa"/>
          </w:tcPr>
          <w:p w14:paraId="5E7774D7">
            <w:pPr>
              <w:spacing w:after="0" w:line="240" w:lineRule="auto"/>
            </w:pPr>
            <w:r>
              <w:t>通过</w:t>
            </w:r>
          </w:p>
        </w:tc>
      </w:tr>
      <w:tr w14:paraId="3481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DFC17F7">
            <w:pPr>
              <w:spacing w:after="0" w:line="240" w:lineRule="auto"/>
            </w:pPr>
            <w:r>
              <w:t>TC-RD-004-PERF</w:t>
            </w:r>
          </w:p>
        </w:tc>
        <w:tc>
          <w:tcPr>
            <w:tcW w:w="1440" w:type="dxa"/>
          </w:tcPr>
          <w:p w14:paraId="075ED1BE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2118193D">
            <w:pPr>
              <w:spacing w:after="0" w:line="240" w:lineRule="auto"/>
            </w:pPr>
            <w:r>
              <w:t>用户ID：3</w:t>
            </w:r>
          </w:p>
        </w:tc>
        <w:tc>
          <w:tcPr>
            <w:tcW w:w="1440" w:type="dxa"/>
          </w:tcPr>
          <w:p w14:paraId="7BFE9142">
            <w:pPr>
              <w:spacing w:after="0" w:line="240" w:lineRule="auto"/>
            </w:pPr>
            <w:r>
              <w:t>响应时间&lt;500ms</w:t>
            </w:r>
          </w:p>
        </w:tc>
        <w:tc>
          <w:tcPr>
            <w:tcW w:w="1440" w:type="dxa"/>
          </w:tcPr>
          <w:p w14:paraId="3FCE902E">
            <w:pPr>
              <w:spacing w:after="0" w:line="240" w:lineRule="auto"/>
            </w:pPr>
            <w:r>
              <w:t>响应时间32ms</w:t>
            </w:r>
          </w:p>
        </w:tc>
        <w:tc>
          <w:tcPr>
            <w:tcW w:w="1440" w:type="dxa"/>
          </w:tcPr>
          <w:p w14:paraId="5D97306C">
            <w:pPr>
              <w:spacing w:after="0" w:line="240" w:lineRule="auto"/>
            </w:pPr>
            <w:r>
              <w:t>通过</w:t>
            </w:r>
          </w:p>
        </w:tc>
      </w:tr>
      <w:tr w14:paraId="3287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2BA481F">
            <w:pPr>
              <w:spacing w:after="0" w:line="240" w:lineRule="auto"/>
            </w:pPr>
            <w:r>
              <w:t>TC-RD-004-COMP</w:t>
            </w:r>
          </w:p>
        </w:tc>
        <w:tc>
          <w:tcPr>
            <w:tcW w:w="1440" w:type="dxa"/>
          </w:tcPr>
          <w:p w14:paraId="5A06FD3A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02AD968A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4CE33C8A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32CCF1CD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3C6C294A">
            <w:pPr>
              <w:spacing w:after="0" w:line="240" w:lineRule="auto"/>
            </w:pPr>
            <w:r>
              <w:t>通过</w:t>
            </w:r>
          </w:p>
        </w:tc>
      </w:tr>
    </w:tbl>
    <w:p w14:paraId="2A7EAF75">
      <w:pPr>
        <w:pStyle w:val="4"/>
        <w:keepNext w:val="0"/>
        <w:keepLines w:val="0"/>
        <w:widowControl/>
        <w:suppressLineNumbers w:val="0"/>
      </w:pPr>
      <w:r>
        <w:t>3. 热门推荐模块</w:t>
      </w:r>
    </w:p>
    <w:p w14:paraId="0DF0EBAA">
      <w:pPr>
        <w:pStyle w:val="5"/>
        <w:keepNext w:val="0"/>
        <w:keepLines w:val="0"/>
        <w:widowControl/>
        <w:suppressLineNumbers w:val="0"/>
      </w:pPr>
      <w:r>
        <w:t>3.1 功能列表</w:t>
      </w:r>
    </w:p>
    <w:p w14:paraId="01ED9E32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01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1EF71C3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</w:tcPr>
          <w:p w14:paraId="44B7A126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</w:tcPr>
          <w:p w14:paraId="7DED4B81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588A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FC4648E">
            <w:pPr>
              <w:spacing w:after="0" w:line="240" w:lineRule="auto"/>
            </w:pPr>
            <w:r>
              <w:t>F-HR-01</w:t>
            </w:r>
          </w:p>
        </w:tc>
        <w:tc>
          <w:tcPr>
            <w:tcW w:w="2880" w:type="dxa"/>
          </w:tcPr>
          <w:p w14:paraId="2A27355F">
            <w:pPr>
              <w:spacing w:after="0" w:line="240" w:lineRule="auto"/>
            </w:pPr>
            <w:r>
              <w:t>获取全局热门榜单</w:t>
            </w:r>
          </w:p>
        </w:tc>
        <w:tc>
          <w:tcPr>
            <w:tcW w:w="2880" w:type="dxa"/>
          </w:tcPr>
          <w:p w14:paraId="536DEBDE">
            <w:pPr>
              <w:spacing w:after="0" w:line="240" w:lineRule="auto"/>
            </w:pPr>
            <w:r>
              <w:t>返回系统全局热门歌曲榜单</w:t>
            </w:r>
          </w:p>
        </w:tc>
      </w:tr>
      <w:tr w14:paraId="1411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F8F54FC">
            <w:pPr>
              <w:spacing w:after="0" w:line="240" w:lineRule="auto"/>
            </w:pPr>
            <w:r>
              <w:t>F-HR-02</w:t>
            </w:r>
          </w:p>
        </w:tc>
        <w:tc>
          <w:tcPr>
            <w:tcW w:w="2880" w:type="dxa"/>
          </w:tcPr>
          <w:p w14:paraId="18E7D1BD">
            <w:pPr>
              <w:spacing w:after="0" w:line="240" w:lineRule="auto"/>
            </w:pPr>
            <w:r>
              <w:t>获取分类热门榜单</w:t>
            </w:r>
          </w:p>
        </w:tc>
        <w:tc>
          <w:tcPr>
            <w:tcW w:w="2880" w:type="dxa"/>
          </w:tcPr>
          <w:p w14:paraId="3AE1EEAF">
            <w:pPr>
              <w:spacing w:after="0" w:line="240" w:lineRule="auto"/>
            </w:pPr>
            <w:r>
              <w:t>返回指定分类的热门歌曲榜单</w:t>
            </w:r>
          </w:p>
        </w:tc>
      </w:tr>
    </w:tbl>
    <w:p w14:paraId="5E525BC9">
      <w:pPr>
        <w:pStyle w:val="5"/>
        <w:keepNext w:val="0"/>
        <w:keepLines w:val="0"/>
        <w:widowControl/>
        <w:suppressLineNumbers w:val="0"/>
      </w:pPr>
      <w:r>
        <w:t>3.2 功能测试用例</w:t>
      </w:r>
    </w:p>
    <w:p w14:paraId="7FBDFDE3">
      <w:pPr>
        <w:pStyle w:val="6"/>
        <w:keepNext w:val="0"/>
        <w:keepLines w:val="0"/>
        <w:widowControl/>
        <w:suppressLineNumbers w:val="0"/>
      </w:pPr>
      <w:r>
        <w:t>F-HR-01：获取全局热门榜单</w:t>
      </w:r>
    </w:p>
    <w:p w14:paraId="0DEC56E1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186"/>
        <w:gridCol w:w="1945"/>
        <w:gridCol w:w="1318"/>
        <w:gridCol w:w="1945"/>
        <w:gridCol w:w="1187"/>
      </w:tblGrid>
      <w:tr w14:paraId="34B7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BB68310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70B01265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48F25D49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31A5FF41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68600B00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2F261793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650D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31C5841">
            <w:pPr>
              <w:spacing w:after="0" w:line="240" w:lineRule="auto"/>
            </w:pPr>
            <w:r>
              <w:t>TC-HR-001</w:t>
            </w:r>
          </w:p>
        </w:tc>
        <w:tc>
          <w:tcPr>
            <w:tcW w:w="1440" w:type="dxa"/>
          </w:tcPr>
          <w:p w14:paraId="22D2E839">
            <w:pPr>
              <w:spacing w:after="0" w:line="240" w:lineRule="auto"/>
            </w:pPr>
            <w:r>
              <w:t>获取全局热门歌曲榜单</w:t>
            </w:r>
          </w:p>
        </w:tc>
        <w:tc>
          <w:tcPr>
            <w:tcW w:w="1440" w:type="dxa"/>
          </w:tcPr>
          <w:p w14:paraId="1CDA51A2">
            <w:pPr>
              <w:spacing w:after="0" w:line="240" w:lineRule="auto"/>
            </w:pPr>
            <w:r>
              <w:t>无</w:t>
            </w:r>
          </w:p>
        </w:tc>
        <w:tc>
          <w:tcPr>
            <w:tcW w:w="1440" w:type="dxa"/>
          </w:tcPr>
          <w:p w14:paraId="5958B660">
            <w:pPr>
              <w:spacing w:after="0" w:line="240" w:lineRule="auto"/>
            </w:pPr>
            <w:r>
              <w:t>返回200，songs数组长度为100，按hotScore降序</w:t>
            </w:r>
          </w:p>
        </w:tc>
        <w:tc>
          <w:tcPr>
            <w:tcW w:w="1440" w:type="dxa"/>
          </w:tcPr>
          <w:p w14:paraId="343DBAE4">
            <w:pPr>
              <w:spacing w:after="0" w:line="240" w:lineRule="auto"/>
            </w:pPr>
            <w:r>
              <w:t>返回200，songs数组长度为100</w:t>
            </w:r>
          </w:p>
        </w:tc>
        <w:tc>
          <w:tcPr>
            <w:tcW w:w="1440" w:type="dxa"/>
          </w:tcPr>
          <w:p w14:paraId="19B0BA76">
            <w:pPr>
              <w:spacing w:after="0" w:line="240" w:lineRule="auto"/>
            </w:pPr>
            <w:r>
              <w:t>通过</w:t>
            </w:r>
          </w:p>
        </w:tc>
      </w:tr>
      <w:tr w14:paraId="2A1B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E6CDD6C">
            <w:pPr>
              <w:spacing w:after="0" w:line="240" w:lineRule="auto"/>
            </w:pPr>
            <w:r>
              <w:t>TC-HR-002</w:t>
            </w:r>
          </w:p>
        </w:tc>
        <w:tc>
          <w:tcPr>
            <w:tcW w:w="1440" w:type="dxa"/>
          </w:tcPr>
          <w:p w14:paraId="4A48AD40">
            <w:pPr>
              <w:spacing w:after="0" w:line="240" w:lineRule="auto"/>
            </w:pPr>
            <w:r>
              <w:t>热门榜单数据验证</w:t>
            </w:r>
          </w:p>
        </w:tc>
        <w:tc>
          <w:tcPr>
            <w:tcW w:w="1440" w:type="dxa"/>
          </w:tcPr>
          <w:p w14:paraId="257B0DCD">
            <w:pPr>
              <w:spacing w:after="0" w:line="240" w:lineRule="auto"/>
            </w:pPr>
            <w:r>
              <w:t>无</w:t>
            </w:r>
          </w:p>
        </w:tc>
        <w:tc>
          <w:tcPr>
            <w:tcW w:w="1440" w:type="dxa"/>
          </w:tcPr>
          <w:p w14:paraId="2F42608E">
            <w:pPr>
              <w:spacing w:after="0" w:line="240" w:lineRule="auto"/>
            </w:pPr>
            <w:r>
              <w:t>榜单根据最新播放数据排序</w:t>
            </w:r>
          </w:p>
        </w:tc>
        <w:tc>
          <w:tcPr>
            <w:tcW w:w="1440" w:type="dxa"/>
          </w:tcPr>
          <w:p w14:paraId="7408099C">
            <w:pPr>
              <w:spacing w:after="0" w:line="240" w:lineRule="auto"/>
            </w:pPr>
            <w:r>
              <w:t>榜单按play_count降序排列</w:t>
            </w:r>
          </w:p>
        </w:tc>
        <w:tc>
          <w:tcPr>
            <w:tcW w:w="1440" w:type="dxa"/>
          </w:tcPr>
          <w:p w14:paraId="0B456FB2">
            <w:pPr>
              <w:spacing w:after="0" w:line="240" w:lineRule="auto"/>
            </w:pPr>
            <w:r>
              <w:t>通过</w:t>
            </w:r>
          </w:p>
        </w:tc>
      </w:tr>
      <w:tr w14:paraId="0AE2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92152EF">
            <w:pPr>
              <w:spacing w:after="0" w:line="240" w:lineRule="auto"/>
            </w:pPr>
            <w:r>
              <w:t>TC-HR-003</w:t>
            </w:r>
          </w:p>
        </w:tc>
        <w:tc>
          <w:tcPr>
            <w:tcW w:w="1440" w:type="dxa"/>
          </w:tcPr>
          <w:p w14:paraId="794EEAF3">
            <w:pPr>
              <w:spacing w:after="0" w:line="240" w:lineRule="auto"/>
            </w:pPr>
            <w:r>
              <w:t>空榜单处理</w:t>
            </w:r>
          </w:p>
        </w:tc>
        <w:tc>
          <w:tcPr>
            <w:tcW w:w="1440" w:type="dxa"/>
          </w:tcPr>
          <w:p w14:paraId="7CA7EFFF">
            <w:pPr>
              <w:spacing w:after="0" w:line="240" w:lineRule="auto"/>
            </w:pPr>
            <w:r>
              <w:t>无歌曲数据</w:t>
            </w:r>
          </w:p>
        </w:tc>
        <w:tc>
          <w:tcPr>
            <w:tcW w:w="1440" w:type="dxa"/>
          </w:tcPr>
          <w:p w14:paraId="20672A60">
            <w:pPr>
              <w:spacing w:after="0" w:line="240" w:lineRule="auto"/>
            </w:pPr>
            <w:r>
              <w:t>返回空数组或提示无数据</w:t>
            </w:r>
          </w:p>
        </w:tc>
        <w:tc>
          <w:tcPr>
            <w:tcW w:w="1440" w:type="dxa"/>
          </w:tcPr>
          <w:p w14:paraId="68298325">
            <w:pPr>
              <w:spacing w:after="0" w:line="240" w:lineRule="auto"/>
            </w:pPr>
            <w:r>
              <w:t>返回空数组</w:t>
            </w:r>
          </w:p>
        </w:tc>
        <w:tc>
          <w:tcPr>
            <w:tcW w:w="1440" w:type="dxa"/>
          </w:tcPr>
          <w:p w14:paraId="4E5461C4">
            <w:pPr>
              <w:spacing w:after="0" w:line="240" w:lineRule="auto"/>
            </w:pPr>
            <w:r>
              <w:t>通过</w:t>
            </w:r>
          </w:p>
        </w:tc>
      </w:tr>
      <w:tr w14:paraId="7E7D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7FC42A2">
            <w:pPr>
              <w:spacing w:after="0" w:line="240" w:lineRule="auto"/>
            </w:pPr>
            <w:r>
              <w:t>TC-HR-001-PERF</w:t>
            </w:r>
          </w:p>
        </w:tc>
        <w:tc>
          <w:tcPr>
            <w:tcW w:w="1440" w:type="dxa"/>
          </w:tcPr>
          <w:p w14:paraId="25B00C87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04DE832B">
            <w:pPr>
              <w:spacing w:after="0" w:line="240" w:lineRule="auto"/>
            </w:pPr>
            <w:r>
              <w:t>无</w:t>
            </w:r>
          </w:p>
        </w:tc>
        <w:tc>
          <w:tcPr>
            <w:tcW w:w="1440" w:type="dxa"/>
          </w:tcPr>
          <w:p w14:paraId="14461236">
            <w:pPr>
              <w:spacing w:after="0" w:line="240" w:lineRule="auto"/>
            </w:pPr>
            <w:r>
              <w:t>响应时间&lt;1s</w:t>
            </w:r>
          </w:p>
        </w:tc>
        <w:tc>
          <w:tcPr>
            <w:tcW w:w="1440" w:type="dxa"/>
          </w:tcPr>
          <w:p w14:paraId="46D81427">
            <w:pPr>
              <w:spacing w:after="0" w:line="240" w:lineRule="auto"/>
            </w:pPr>
            <w:r>
              <w:t>响应时间245ms</w:t>
            </w:r>
          </w:p>
        </w:tc>
        <w:tc>
          <w:tcPr>
            <w:tcW w:w="1440" w:type="dxa"/>
          </w:tcPr>
          <w:p w14:paraId="40D57D9F">
            <w:pPr>
              <w:spacing w:after="0" w:line="240" w:lineRule="auto"/>
            </w:pPr>
            <w:r>
              <w:t>通过</w:t>
            </w:r>
          </w:p>
        </w:tc>
      </w:tr>
      <w:tr w14:paraId="40AF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762514B">
            <w:pPr>
              <w:spacing w:after="0" w:line="240" w:lineRule="auto"/>
            </w:pPr>
            <w:r>
              <w:t>TC-HR-001-COMP</w:t>
            </w:r>
          </w:p>
        </w:tc>
        <w:tc>
          <w:tcPr>
            <w:tcW w:w="1440" w:type="dxa"/>
          </w:tcPr>
          <w:p w14:paraId="139BADCB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6E99E9DC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614EF686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31D13AE1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25952915">
            <w:pPr>
              <w:spacing w:after="0" w:line="240" w:lineRule="auto"/>
            </w:pPr>
            <w:r>
              <w:t>通过</w:t>
            </w:r>
          </w:p>
        </w:tc>
      </w:tr>
    </w:tbl>
    <w:p w14:paraId="3373ECF7">
      <w:pPr>
        <w:pStyle w:val="6"/>
        <w:keepNext w:val="0"/>
        <w:keepLines w:val="0"/>
        <w:widowControl/>
        <w:suppressLineNumbers w:val="0"/>
      </w:pPr>
      <w:r>
        <w:t>F-HR-02：获取分类热门榜单</w:t>
      </w:r>
    </w:p>
    <w:p w14:paraId="27C4F578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032"/>
        <w:gridCol w:w="1945"/>
        <w:gridCol w:w="1329"/>
        <w:gridCol w:w="2342"/>
        <w:gridCol w:w="1032"/>
      </w:tblGrid>
      <w:tr w14:paraId="50E6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41CD3DB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7F90B0DA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3A0C7469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0893AEBE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3CAA839A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52CEB4B0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67B0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AC3D83A">
            <w:pPr>
              <w:spacing w:after="0" w:line="240" w:lineRule="auto"/>
            </w:pPr>
            <w:r>
              <w:t>TC-HR-004</w:t>
            </w:r>
          </w:p>
        </w:tc>
        <w:tc>
          <w:tcPr>
            <w:tcW w:w="1440" w:type="dxa"/>
          </w:tcPr>
          <w:p w14:paraId="31B608F4">
            <w:pPr>
              <w:spacing w:after="0" w:line="240" w:lineRule="auto"/>
            </w:pPr>
            <w:r>
              <w:t>获取指定分类热门榜单</w:t>
            </w:r>
          </w:p>
        </w:tc>
        <w:tc>
          <w:tcPr>
            <w:tcW w:w="1440" w:type="dxa"/>
          </w:tcPr>
          <w:p w14:paraId="242D2A87">
            <w:pPr>
              <w:spacing w:after="0" w:line="240" w:lineRule="auto"/>
            </w:pPr>
            <w:r>
              <w:t>分类ID：1</w:t>
            </w:r>
          </w:p>
        </w:tc>
        <w:tc>
          <w:tcPr>
            <w:tcW w:w="1440" w:type="dxa"/>
          </w:tcPr>
          <w:p w14:paraId="63D71A19">
            <w:pPr>
              <w:spacing w:after="0" w:line="240" w:lineRule="auto"/>
            </w:pPr>
            <w:r>
              <w:t>返回200，返回该分类的Top100热门歌曲</w:t>
            </w:r>
          </w:p>
        </w:tc>
        <w:tc>
          <w:tcPr>
            <w:tcW w:w="1440" w:type="dxa"/>
          </w:tcPr>
          <w:p w14:paraId="248695D8">
            <w:pPr>
              <w:spacing w:after="0" w:line="240" w:lineRule="auto"/>
            </w:pPr>
            <w:r>
              <w:t>返回200，返回100首热门歌曲</w:t>
            </w:r>
          </w:p>
        </w:tc>
        <w:tc>
          <w:tcPr>
            <w:tcW w:w="1440" w:type="dxa"/>
          </w:tcPr>
          <w:p w14:paraId="1DAF6696">
            <w:pPr>
              <w:spacing w:after="0" w:line="240" w:lineRule="auto"/>
            </w:pPr>
            <w:r>
              <w:t>通过</w:t>
            </w:r>
          </w:p>
        </w:tc>
      </w:tr>
      <w:tr w14:paraId="2004A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CA8791A">
            <w:pPr>
              <w:spacing w:after="0" w:line="240" w:lineRule="auto"/>
            </w:pPr>
            <w:r>
              <w:t>TC-HR-005</w:t>
            </w:r>
          </w:p>
        </w:tc>
        <w:tc>
          <w:tcPr>
            <w:tcW w:w="1440" w:type="dxa"/>
          </w:tcPr>
          <w:p w14:paraId="1A9ADE63">
            <w:pPr>
              <w:spacing w:after="0" w:line="240" w:lineRule="auto"/>
            </w:pPr>
            <w:r>
              <w:t>分类榜单排序验证</w:t>
            </w:r>
          </w:p>
        </w:tc>
        <w:tc>
          <w:tcPr>
            <w:tcW w:w="1440" w:type="dxa"/>
          </w:tcPr>
          <w:p w14:paraId="5A323B15">
            <w:pPr>
              <w:spacing w:after="0" w:line="240" w:lineRule="auto"/>
            </w:pPr>
            <w:r>
              <w:t>分类ID：1</w:t>
            </w:r>
          </w:p>
        </w:tc>
        <w:tc>
          <w:tcPr>
            <w:tcW w:w="1440" w:type="dxa"/>
          </w:tcPr>
          <w:p w14:paraId="400B7EBA">
            <w:pPr>
              <w:spacing w:after="0" w:line="240" w:lineRule="auto"/>
            </w:pPr>
            <w:r>
              <w:t>返回歌曲按play_count降序排列</w:t>
            </w:r>
          </w:p>
        </w:tc>
        <w:tc>
          <w:tcPr>
            <w:tcW w:w="1440" w:type="dxa"/>
          </w:tcPr>
          <w:p w14:paraId="654AE168">
            <w:pPr>
              <w:spacing w:after="0" w:line="240" w:lineRule="auto"/>
            </w:pPr>
            <w:r>
              <w:t>返回歌曲按play_count降序排列</w:t>
            </w:r>
          </w:p>
        </w:tc>
        <w:tc>
          <w:tcPr>
            <w:tcW w:w="1440" w:type="dxa"/>
          </w:tcPr>
          <w:p w14:paraId="1CCCE9A5">
            <w:pPr>
              <w:spacing w:after="0" w:line="240" w:lineRule="auto"/>
            </w:pPr>
            <w:r>
              <w:t>通过</w:t>
            </w:r>
          </w:p>
        </w:tc>
      </w:tr>
      <w:tr w14:paraId="25CA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CBACB81">
            <w:pPr>
              <w:spacing w:after="0" w:line="240" w:lineRule="auto"/>
            </w:pPr>
            <w:r>
              <w:t>TC-HR-006</w:t>
            </w:r>
          </w:p>
        </w:tc>
        <w:tc>
          <w:tcPr>
            <w:tcW w:w="1440" w:type="dxa"/>
          </w:tcPr>
          <w:p w14:paraId="765653B6">
            <w:pPr>
              <w:spacing w:after="0" w:line="240" w:lineRule="auto"/>
            </w:pPr>
            <w:r>
              <w:t>分类榜单错误处理</w:t>
            </w:r>
          </w:p>
        </w:tc>
        <w:tc>
          <w:tcPr>
            <w:tcW w:w="1440" w:type="dxa"/>
          </w:tcPr>
          <w:p w14:paraId="0B862AD8">
            <w:pPr>
              <w:spacing w:after="0" w:line="240" w:lineRule="auto"/>
            </w:pPr>
            <w:r>
              <w:t>分类ID：999（不存在）</w:t>
            </w:r>
          </w:p>
        </w:tc>
        <w:tc>
          <w:tcPr>
            <w:tcW w:w="1440" w:type="dxa"/>
          </w:tcPr>
          <w:p w14:paraId="5483C086">
            <w:pPr>
              <w:spacing w:after="0" w:line="240" w:lineRule="auto"/>
            </w:pPr>
            <w:r>
              <w:t>返回404，错误信息：分类不存在</w:t>
            </w:r>
          </w:p>
        </w:tc>
        <w:tc>
          <w:tcPr>
            <w:tcW w:w="1440" w:type="dxa"/>
          </w:tcPr>
          <w:p w14:paraId="3941936C">
            <w:pPr>
              <w:spacing w:after="0" w:line="240" w:lineRule="auto"/>
            </w:pPr>
            <w:r>
              <w:t>返回404，{"code":404,"message":"分类不存在"}</w:t>
            </w:r>
          </w:p>
        </w:tc>
        <w:tc>
          <w:tcPr>
            <w:tcW w:w="1440" w:type="dxa"/>
          </w:tcPr>
          <w:p w14:paraId="311B8C70">
            <w:pPr>
              <w:spacing w:after="0" w:line="240" w:lineRule="auto"/>
            </w:pPr>
            <w:r>
              <w:t>通过</w:t>
            </w:r>
          </w:p>
        </w:tc>
      </w:tr>
      <w:tr w14:paraId="53CD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FE7A687">
            <w:pPr>
              <w:spacing w:after="0" w:line="240" w:lineRule="auto"/>
            </w:pPr>
            <w:r>
              <w:t>TC-HR-004-PERF</w:t>
            </w:r>
          </w:p>
        </w:tc>
        <w:tc>
          <w:tcPr>
            <w:tcW w:w="1440" w:type="dxa"/>
          </w:tcPr>
          <w:p w14:paraId="63944F97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51265B5B">
            <w:pPr>
              <w:spacing w:after="0" w:line="240" w:lineRule="auto"/>
            </w:pPr>
            <w:r>
              <w:t>分类ID：1</w:t>
            </w:r>
          </w:p>
        </w:tc>
        <w:tc>
          <w:tcPr>
            <w:tcW w:w="1440" w:type="dxa"/>
          </w:tcPr>
          <w:p w14:paraId="0C7F910C">
            <w:pPr>
              <w:spacing w:after="0" w:line="240" w:lineRule="auto"/>
            </w:pPr>
            <w:r>
              <w:t>响应时间&lt;1s</w:t>
            </w:r>
          </w:p>
        </w:tc>
        <w:tc>
          <w:tcPr>
            <w:tcW w:w="1440" w:type="dxa"/>
          </w:tcPr>
          <w:p w14:paraId="4914D331">
            <w:pPr>
              <w:spacing w:after="0" w:line="240" w:lineRule="auto"/>
            </w:pPr>
            <w:r>
              <w:t>响应时间312ms</w:t>
            </w:r>
          </w:p>
        </w:tc>
        <w:tc>
          <w:tcPr>
            <w:tcW w:w="1440" w:type="dxa"/>
          </w:tcPr>
          <w:p w14:paraId="35207C88">
            <w:pPr>
              <w:spacing w:after="0" w:line="240" w:lineRule="auto"/>
            </w:pPr>
            <w:r>
              <w:t>通过</w:t>
            </w:r>
          </w:p>
        </w:tc>
      </w:tr>
      <w:tr w14:paraId="768D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77319B4">
            <w:pPr>
              <w:spacing w:after="0" w:line="240" w:lineRule="auto"/>
            </w:pPr>
            <w:r>
              <w:t>TC-HR-004-COMP</w:t>
            </w:r>
          </w:p>
        </w:tc>
        <w:tc>
          <w:tcPr>
            <w:tcW w:w="1440" w:type="dxa"/>
          </w:tcPr>
          <w:p w14:paraId="217FA59E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6F03DF52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7085E6C8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02271982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6280380A">
            <w:pPr>
              <w:spacing w:after="0" w:line="240" w:lineRule="auto"/>
            </w:pPr>
            <w:r>
              <w:t>通过</w:t>
            </w:r>
          </w:p>
        </w:tc>
      </w:tr>
    </w:tbl>
    <w:p w14:paraId="097AD42F">
      <w:pPr>
        <w:pStyle w:val="4"/>
        <w:keepNext w:val="0"/>
        <w:keepLines w:val="0"/>
        <w:widowControl/>
        <w:suppressLineNumbers w:val="0"/>
      </w:pPr>
      <w:r>
        <w:t>4. AI生成音乐模块</w:t>
      </w:r>
    </w:p>
    <w:p w14:paraId="2B59D849">
      <w:pPr>
        <w:pStyle w:val="5"/>
        <w:keepNext w:val="0"/>
        <w:keepLines w:val="0"/>
        <w:widowControl/>
        <w:suppressLineNumbers w:val="0"/>
      </w:pPr>
      <w:r>
        <w:t>4.1 功能列表</w:t>
      </w:r>
    </w:p>
    <w:p w14:paraId="33BD67A0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FA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4DAFA1B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</w:tcPr>
          <w:p w14:paraId="4A6246FC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</w:tcPr>
          <w:p w14:paraId="5F4FC74D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3E08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E74ED23">
            <w:pPr>
              <w:spacing w:after="0" w:line="240" w:lineRule="auto"/>
            </w:pPr>
            <w:r>
              <w:t>F-AI-01</w:t>
            </w:r>
          </w:p>
        </w:tc>
        <w:tc>
          <w:tcPr>
            <w:tcW w:w="2880" w:type="dxa"/>
          </w:tcPr>
          <w:p w14:paraId="42DD8E4F">
            <w:pPr>
              <w:spacing w:after="0" w:line="240" w:lineRule="auto"/>
            </w:pPr>
            <w:r>
              <w:t>提交AI生成任务</w:t>
            </w:r>
          </w:p>
        </w:tc>
        <w:tc>
          <w:tcPr>
            <w:tcW w:w="2880" w:type="dxa"/>
          </w:tcPr>
          <w:p w14:paraId="23E98E33">
            <w:pPr>
              <w:spacing w:after="0" w:line="240" w:lineRule="auto"/>
            </w:pPr>
            <w:r>
              <w:t>提交AI音乐生成请求</w:t>
            </w:r>
          </w:p>
        </w:tc>
      </w:tr>
      <w:tr w14:paraId="2907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EE46757">
            <w:pPr>
              <w:spacing w:after="0" w:line="240" w:lineRule="auto"/>
            </w:pPr>
            <w:r>
              <w:t>F-AI-02</w:t>
            </w:r>
          </w:p>
        </w:tc>
        <w:tc>
          <w:tcPr>
            <w:tcW w:w="2880" w:type="dxa"/>
          </w:tcPr>
          <w:p w14:paraId="7F99D080">
            <w:pPr>
              <w:spacing w:after="0" w:line="240" w:lineRule="auto"/>
            </w:pPr>
            <w:r>
              <w:t>查询生成状态</w:t>
            </w:r>
          </w:p>
        </w:tc>
        <w:tc>
          <w:tcPr>
            <w:tcW w:w="2880" w:type="dxa"/>
          </w:tcPr>
          <w:p w14:paraId="0D01E19E">
            <w:pPr>
              <w:spacing w:after="0" w:line="240" w:lineRule="auto"/>
            </w:pPr>
            <w:r>
              <w:t>查询AI音乐生成进度和结果</w:t>
            </w:r>
          </w:p>
        </w:tc>
      </w:tr>
    </w:tbl>
    <w:p w14:paraId="1330DF81">
      <w:pPr>
        <w:pStyle w:val="5"/>
        <w:keepNext w:val="0"/>
        <w:keepLines w:val="0"/>
        <w:widowControl/>
        <w:suppressLineNumbers w:val="0"/>
      </w:pPr>
      <w:r>
        <w:t>4.2 功能测试用例</w:t>
      </w:r>
    </w:p>
    <w:p w14:paraId="011DF728">
      <w:pPr>
        <w:pStyle w:val="6"/>
        <w:keepNext w:val="0"/>
        <w:keepLines w:val="0"/>
        <w:widowControl/>
        <w:suppressLineNumbers w:val="0"/>
      </w:pPr>
      <w:r>
        <w:t>F-AI-01：提交AI生成任务</w:t>
      </w:r>
    </w:p>
    <w:p w14:paraId="3CF517F8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431"/>
        <w:gridCol w:w="4188"/>
        <w:gridCol w:w="750"/>
        <w:gridCol w:w="2282"/>
        <w:gridCol w:w="431"/>
      </w:tblGrid>
      <w:tr w14:paraId="4D8D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0CF1BFB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1A563AA5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4F2FB4E4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77E6B0B3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7EF461E3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2C281EA0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47F3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F1FD7FD">
            <w:pPr>
              <w:spacing w:after="0" w:line="240" w:lineRule="auto"/>
            </w:pPr>
            <w:r>
              <w:t>TC-AI-001</w:t>
            </w:r>
          </w:p>
        </w:tc>
        <w:tc>
          <w:tcPr>
            <w:tcW w:w="1440" w:type="dxa"/>
          </w:tcPr>
          <w:p w14:paraId="76803091">
            <w:pPr>
              <w:spacing w:after="0" w:line="240" w:lineRule="auto"/>
            </w:pPr>
            <w:r>
              <w:t>AI音乐生成请求</w:t>
            </w:r>
          </w:p>
        </w:tc>
        <w:tc>
          <w:tcPr>
            <w:tcW w:w="1440" w:type="dxa"/>
          </w:tcPr>
          <w:p w14:paraId="55E39BF0">
            <w:pPr>
              <w:spacing w:after="0" w:line="240" w:lineRule="auto"/>
            </w:pPr>
            <w:r>
              <w:t>{"userId":1,"prompt":"欢快的流行音乐","genre":"pop","mood":"happy","duration":30}</w:t>
            </w:r>
          </w:p>
        </w:tc>
        <w:tc>
          <w:tcPr>
            <w:tcW w:w="1440" w:type="dxa"/>
          </w:tcPr>
          <w:p w14:paraId="0055F6CC">
            <w:pPr>
              <w:spacing w:after="0" w:line="240" w:lineRule="auto"/>
            </w:pPr>
            <w:r>
              <w:t>返回202，生成记录ID返回，status为0（生成中）</w:t>
            </w:r>
          </w:p>
        </w:tc>
        <w:tc>
          <w:tcPr>
            <w:tcW w:w="1440" w:type="dxa"/>
          </w:tcPr>
          <w:p w14:paraId="7BF45654">
            <w:pPr>
              <w:spacing w:after="0" w:line="240" w:lineRule="auto"/>
            </w:pPr>
            <w:r>
              <w:t>返回202，generationId=1，status=0</w:t>
            </w:r>
          </w:p>
        </w:tc>
        <w:tc>
          <w:tcPr>
            <w:tcW w:w="1440" w:type="dxa"/>
          </w:tcPr>
          <w:p w14:paraId="4BCF0F03">
            <w:pPr>
              <w:spacing w:after="0" w:line="240" w:lineRule="auto"/>
            </w:pPr>
            <w:r>
              <w:t>通过</w:t>
            </w:r>
          </w:p>
        </w:tc>
      </w:tr>
      <w:tr w14:paraId="15C7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531F5FA">
            <w:pPr>
              <w:spacing w:after="0" w:line="240" w:lineRule="auto"/>
            </w:pPr>
            <w:r>
              <w:t>TC-AI-002</w:t>
            </w:r>
          </w:p>
        </w:tc>
        <w:tc>
          <w:tcPr>
            <w:tcW w:w="1440" w:type="dxa"/>
          </w:tcPr>
          <w:p w14:paraId="3D3FC1C4">
            <w:pPr>
              <w:spacing w:after="0" w:line="240" w:lineRule="auto"/>
            </w:pPr>
            <w:r>
              <w:t>生成参数校验</w:t>
            </w:r>
          </w:p>
        </w:tc>
        <w:tc>
          <w:tcPr>
            <w:tcW w:w="1440" w:type="dxa"/>
          </w:tcPr>
          <w:p w14:paraId="5C3E8B3E">
            <w:pPr>
              <w:spacing w:after="0" w:line="240" w:lineRule="auto"/>
            </w:pPr>
            <w:r>
              <w:t>{"prompt":"测试","genre":"rock","duration":60}</w:t>
            </w:r>
          </w:p>
        </w:tc>
        <w:tc>
          <w:tcPr>
            <w:tcW w:w="1440" w:type="dxa"/>
          </w:tcPr>
          <w:p w14:paraId="604F8D51">
            <w:pPr>
              <w:spacing w:after="0" w:line="240" w:lineRule="auto"/>
            </w:pPr>
            <w:r>
              <w:t>参数完整，返回任务ID</w:t>
            </w:r>
          </w:p>
        </w:tc>
        <w:tc>
          <w:tcPr>
            <w:tcW w:w="1440" w:type="dxa"/>
          </w:tcPr>
          <w:p w14:paraId="4EE63B2B">
            <w:pPr>
              <w:spacing w:after="0" w:line="240" w:lineRule="auto"/>
            </w:pPr>
            <w:r>
              <w:t>返回202，生成任务ID</w:t>
            </w:r>
          </w:p>
        </w:tc>
        <w:tc>
          <w:tcPr>
            <w:tcW w:w="1440" w:type="dxa"/>
          </w:tcPr>
          <w:p w14:paraId="038D55BD">
            <w:pPr>
              <w:spacing w:after="0" w:line="240" w:lineRule="auto"/>
            </w:pPr>
            <w:r>
              <w:t>通过</w:t>
            </w:r>
          </w:p>
        </w:tc>
      </w:tr>
      <w:tr w14:paraId="101F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341373D">
            <w:pPr>
              <w:spacing w:after="0" w:line="240" w:lineRule="auto"/>
            </w:pPr>
            <w:r>
              <w:t>TC-AI-003</w:t>
            </w:r>
          </w:p>
        </w:tc>
        <w:tc>
          <w:tcPr>
            <w:tcW w:w="1440" w:type="dxa"/>
          </w:tcPr>
          <w:p w14:paraId="5370CAB2">
            <w:pPr>
              <w:spacing w:after="0" w:line="240" w:lineRule="auto"/>
            </w:pPr>
            <w:r>
              <w:t>AI生成错误处理</w:t>
            </w:r>
          </w:p>
        </w:tc>
        <w:tc>
          <w:tcPr>
            <w:tcW w:w="1440" w:type="dxa"/>
          </w:tcPr>
          <w:p w14:paraId="28ADB2FD">
            <w:pPr>
              <w:spacing w:after="0" w:line="240" w:lineRule="auto"/>
            </w:pPr>
            <w:r>
              <w:t>{"userId":99999,"prompt":"测试音乐","genre":"pop"}</w:t>
            </w:r>
          </w:p>
        </w:tc>
        <w:tc>
          <w:tcPr>
            <w:tcW w:w="1440" w:type="dxa"/>
          </w:tcPr>
          <w:p w14:paraId="2BFFBBAD">
            <w:pPr>
              <w:spacing w:after="0" w:line="240" w:lineRule="auto"/>
            </w:pPr>
            <w:r>
              <w:t>返回400或404，错误信息：用户不存在</w:t>
            </w:r>
          </w:p>
        </w:tc>
        <w:tc>
          <w:tcPr>
            <w:tcW w:w="1440" w:type="dxa"/>
          </w:tcPr>
          <w:p w14:paraId="4C1FA48F">
            <w:pPr>
              <w:spacing w:after="0" w:line="240" w:lineRule="auto"/>
            </w:pPr>
            <w:r>
              <w:t>返回404，{"code":404,"message":"用户不存在"}</w:t>
            </w:r>
          </w:p>
        </w:tc>
        <w:tc>
          <w:tcPr>
            <w:tcW w:w="1440" w:type="dxa"/>
          </w:tcPr>
          <w:p w14:paraId="22134C7F">
            <w:pPr>
              <w:spacing w:after="0" w:line="240" w:lineRule="auto"/>
            </w:pPr>
            <w:r>
              <w:t>通过</w:t>
            </w:r>
          </w:p>
        </w:tc>
      </w:tr>
      <w:tr w14:paraId="4425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C92969A">
            <w:pPr>
              <w:spacing w:after="0" w:line="240" w:lineRule="auto"/>
            </w:pPr>
            <w:r>
              <w:t>TC-AI-001-PERF</w:t>
            </w:r>
          </w:p>
        </w:tc>
        <w:tc>
          <w:tcPr>
            <w:tcW w:w="1440" w:type="dxa"/>
          </w:tcPr>
          <w:p w14:paraId="0793C251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7DD707DD">
            <w:pPr>
              <w:spacing w:after="0" w:line="240" w:lineRule="auto"/>
            </w:pPr>
            <w:r>
              <w:t>用户ID：1</w:t>
            </w:r>
          </w:p>
        </w:tc>
        <w:tc>
          <w:tcPr>
            <w:tcW w:w="1440" w:type="dxa"/>
          </w:tcPr>
          <w:p w14:paraId="685C1D61">
            <w:pPr>
              <w:spacing w:after="0" w:line="240" w:lineRule="auto"/>
            </w:pPr>
            <w:r>
              <w:t>响应时间&lt;1s</w:t>
            </w:r>
          </w:p>
        </w:tc>
        <w:tc>
          <w:tcPr>
            <w:tcW w:w="1440" w:type="dxa"/>
          </w:tcPr>
          <w:p w14:paraId="7BAD80B7">
            <w:pPr>
              <w:spacing w:after="0" w:line="240" w:lineRule="auto"/>
            </w:pPr>
            <w:r>
              <w:t>响应时间156ms</w:t>
            </w:r>
          </w:p>
        </w:tc>
        <w:tc>
          <w:tcPr>
            <w:tcW w:w="1440" w:type="dxa"/>
          </w:tcPr>
          <w:p w14:paraId="27386F94">
            <w:pPr>
              <w:spacing w:after="0" w:line="240" w:lineRule="auto"/>
            </w:pPr>
            <w:r>
              <w:t>通过</w:t>
            </w:r>
          </w:p>
        </w:tc>
      </w:tr>
      <w:tr w14:paraId="5340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77ECF07">
            <w:pPr>
              <w:spacing w:after="0" w:line="240" w:lineRule="auto"/>
            </w:pPr>
            <w:r>
              <w:t>TC-AI-001-COMP</w:t>
            </w:r>
          </w:p>
        </w:tc>
        <w:tc>
          <w:tcPr>
            <w:tcW w:w="1440" w:type="dxa"/>
          </w:tcPr>
          <w:p w14:paraId="2684CCBD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3473D747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318216A7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59E011E7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29EC22D4">
            <w:pPr>
              <w:spacing w:after="0" w:line="240" w:lineRule="auto"/>
            </w:pPr>
            <w:r>
              <w:t>通过</w:t>
            </w:r>
          </w:p>
        </w:tc>
      </w:tr>
    </w:tbl>
    <w:p w14:paraId="75AC6777">
      <w:pPr>
        <w:pStyle w:val="6"/>
        <w:keepNext w:val="0"/>
        <w:keepLines w:val="0"/>
        <w:widowControl/>
        <w:suppressLineNumbers w:val="0"/>
      </w:pPr>
      <w:r>
        <w:t>F-AI-02：查询生成状态</w:t>
      </w:r>
    </w:p>
    <w:p w14:paraId="17BE11EF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044"/>
        <w:gridCol w:w="1945"/>
        <w:gridCol w:w="1299"/>
        <w:gridCol w:w="2342"/>
        <w:gridCol w:w="1044"/>
      </w:tblGrid>
      <w:tr w14:paraId="599A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E2DA4BF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1BC04381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0CDFE6DE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69451923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7E77D135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4F9CFB1D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09C8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DE1C349">
            <w:pPr>
              <w:spacing w:after="0" w:line="240" w:lineRule="auto"/>
            </w:pPr>
            <w:r>
              <w:t>TC-AI-004</w:t>
            </w:r>
          </w:p>
        </w:tc>
        <w:tc>
          <w:tcPr>
            <w:tcW w:w="1440" w:type="dxa"/>
          </w:tcPr>
          <w:p w14:paraId="24C25529">
            <w:pPr>
              <w:spacing w:after="0" w:line="240" w:lineRule="auto"/>
            </w:pPr>
            <w:r>
              <w:t>查询生成状态</w:t>
            </w:r>
          </w:p>
        </w:tc>
        <w:tc>
          <w:tcPr>
            <w:tcW w:w="1440" w:type="dxa"/>
          </w:tcPr>
          <w:p w14:paraId="3EC8E396">
            <w:pPr>
              <w:spacing w:after="0" w:line="240" w:lineRule="auto"/>
            </w:pPr>
            <w:r>
              <w:t>生成记录ID：1</w:t>
            </w:r>
          </w:p>
        </w:tc>
        <w:tc>
          <w:tcPr>
            <w:tcW w:w="1440" w:type="dxa"/>
          </w:tcPr>
          <w:p w14:paraId="5C283440">
            <w:pPr>
              <w:spacing w:after="0" w:line="240" w:lineRule="auto"/>
            </w:pPr>
            <w:r>
              <w:t>返回200，包含prompt、genre、status等字段</w:t>
            </w:r>
          </w:p>
        </w:tc>
        <w:tc>
          <w:tcPr>
            <w:tcW w:w="1440" w:type="dxa"/>
          </w:tcPr>
          <w:p w14:paraId="03309BAA">
            <w:pPr>
              <w:spacing w:after="0" w:line="240" w:lineRule="auto"/>
            </w:pPr>
            <w:r>
              <w:t>返回200，status=1</w:t>
            </w:r>
          </w:p>
        </w:tc>
        <w:tc>
          <w:tcPr>
            <w:tcW w:w="1440" w:type="dxa"/>
          </w:tcPr>
          <w:p w14:paraId="431E5B71">
            <w:pPr>
              <w:spacing w:after="0" w:line="240" w:lineRule="auto"/>
            </w:pPr>
            <w:r>
              <w:t>通过</w:t>
            </w:r>
          </w:p>
        </w:tc>
      </w:tr>
      <w:tr w14:paraId="45C9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441DAC6">
            <w:pPr>
              <w:spacing w:after="0" w:line="240" w:lineRule="auto"/>
            </w:pPr>
            <w:r>
              <w:t>TC-AI-005</w:t>
            </w:r>
          </w:p>
        </w:tc>
        <w:tc>
          <w:tcPr>
            <w:tcW w:w="1440" w:type="dxa"/>
          </w:tcPr>
          <w:p w14:paraId="06A26925">
            <w:pPr>
              <w:spacing w:after="0" w:line="240" w:lineRule="auto"/>
            </w:pPr>
            <w:r>
              <w:t>生成完成验证</w:t>
            </w:r>
          </w:p>
        </w:tc>
        <w:tc>
          <w:tcPr>
            <w:tcW w:w="1440" w:type="dxa"/>
          </w:tcPr>
          <w:p w14:paraId="0CFDDB6A">
            <w:pPr>
              <w:spacing w:after="0" w:line="240" w:lineRule="auto"/>
            </w:pPr>
            <w:r>
              <w:t>生成记录ID：1，status为1（已完成）</w:t>
            </w:r>
          </w:p>
        </w:tc>
        <w:tc>
          <w:tcPr>
            <w:tcW w:w="1440" w:type="dxa"/>
          </w:tcPr>
          <w:p w14:paraId="7EEEB41D">
            <w:pPr>
              <w:spacing w:after="0" w:line="240" w:lineRule="auto"/>
            </w:pPr>
            <w:r>
              <w:t>返回music_url和cover</w:t>
            </w:r>
          </w:p>
        </w:tc>
        <w:tc>
          <w:tcPr>
            <w:tcW w:w="1440" w:type="dxa"/>
          </w:tcPr>
          <w:p w14:paraId="64C02C1D">
            <w:pPr>
              <w:spacing w:after="0" w:line="240" w:lineRule="auto"/>
            </w:pPr>
            <w:r>
              <w:t>返回music_url和cover</w:t>
            </w:r>
          </w:p>
        </w:tc>
        <w:tc>
          <w:tcPr>
            <w:tcW w:w="1440" w:type="dxa"/>
          </w:tcPr>
          <w:p w14:paraId="757CC305">
            <w:pPr>
              <w:spacing w:after="0" w:line="240" w:lineRule="auto"/>
            </w:pPr>
            <w:r>
              <w:t>通过</w:t>
            </w:r>
          </w:p>
        </w:tc>
      </w:tr>
      <w:tr w14:paraId="3C47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BBBF765">
            <w:pPr>
              <w:spacing w:after="0" w:line="240" w:lineRule="auto"/>
            </w:pPr>
            <w:r>
              <w:t>TC-AI-006</w:t>
            </w:r>
          </w:p>
        </w:tc>
        <w:tc>
          <w:tcPr>
            <w:tcW w:w="1440" w:type="dxa"/>
          </w:tcPr>
          <w:p w14:paraId="36B376DC">
            <w:pPr>
              <w:spacing w:after="0" w:line="240" w:lineRule="auto"/>
            </w:pPr>
            <w:r>
              <w:t>查询异常处理</w:t>
            </w:r>
          </w:p>
        </w:tc>
        <w:tc>
          <w:tcPr>
            <w:tcW w:w="1440" w:type="dxa"/>
          </w:tcPr>
          <w:p w14:paraId="29D1B369">
            <w:pPr>
              <w:spacing w:after="0" w:line="240" w:lineRule="auto"/>
            </w:pPr>
            <w:r>
              <w:t>生成记录ID：99999</w:t>
            </w:r>
          </w:p>
        </w:tc>
        <w:tc>
          <w:tcPr>
            <w:tcW w:w="1440" w:type="dxa"/>
          </w:tcPr>
          <w:p w14:paraId="0FC4BBEA">
            <w:pPr>
              <w:spacing w:after="0" w:line="240" w:lineRule="auto"/>
            </w:pPr>
            <w:r>
              <w:t>返回404，错误信息：记录不存在</w:t>
            </w:r>
          </w:p>
        </w:tc>
        <w:tc>
          <w:tcPr>
            <w:tcW w:w="1440" w:type="dxa"/>
          </w:tcPr>
          <w:p w14:paraId="1CC97B43">
            <w:pPr>
              <w:spacing w:after="0" w:line="240" w:lineRule="auto"/>
            </w:pPr>
            <w:r>
              <w:t>返回404，{"code":404,"message":"记录不存在"}</w:t>
            </w:r>
          </w:p>
        </w:tc>
        <w:tc>
          <w:tcPr>
            <w:tcW w:w="1440" w:type="dxa"/>
          </w:tcPr>
          <w:p w14:paraId="57489041">
            <w:pPr>
              <w:spacing w:after="0" w:line="240" w:lineRule="auto"/>
            </w:pPr>
            <w:r>
              <w:t>通过</w:t>
            </w:r>
          </w:p>
        </w:tc>
      </w:tr>
      <w:tr w14:paraId="51C6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F7CF20D">
            <w:pPr>
              <w:spacing w:after="0" w:line="240" w:lineRule="auto"/>
            </w:pPr>
            <w:r>
              <w:t>TC-AI-004-PERF</w:t>
            </w:r>
          </w:p>
        </w:tc>
        <w:tc>
          <w:tcPr>
            <w:tcW w:w="1440" w:type="dxa"/>
          </w:tcPr>
          <w:p w14:paraId="3A1E5236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1C997659">
            <w:pPr>
              <w:spacing w:after="0" w:line="240" w:lineRule="auto"/>
            </w:pPr>
            <w:r>
              <w:t>生成记录ID：1</w:t>
            </w:r>
          </w:p>
        </w:tc>
        <w:tc>
          <w:tcPr>
            <w:tcW w:w="1440" w:type="dxa"/>
          </w:tcPr>
          <w:p w14:paraId="08CD876C">
            <w:pPr>
              <w:spacing w:after="0" w:line="240" w:lineRule="auto"/>
            </w:pPr>
            <w:r>
              <w:t>响应时间&lt;500ms</w:t>
            </w:r>
          </w:p>
        </w:tc>
        <w:tc>
          <w:tcPr>
            <w:tcW w:w="1440" w:type="dxa"/>
          </w:tcPr>
          <w:p w14:paraId="23A325AF">
            <w:pPr>
              <w:spacing w:after="0" w:line="240" w:lineRule="auto"/>
            </w:pPr>
            <w:r>
              <w:t>响应时间45ms</w:t>
            </w:r>
          </w:p>
        </w:tc>
        <w:tc>
          <w:tcPr>
            <w:tcW w:w="1440" w:type="dxa"/>
          </w:tcPr>
          <w:p w14:paraId="1AC9583F">
            <w:pPr>
              <w:spacing w:after="0" w:line="240" w:lineRule="auto"/>
            </w:pPr>
            <w:r>
              <w:t>通过</w:t>
            </w:r>
          </w:p>
        </w:tc>
      </w:tr>
      <w:tr w14:paraId="6FB8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8A81042">
            <w:pPr>
              <w:spacing w:after="0" w:line="240" w:lineRule="auto"/>
            </w:pPr>
            <w:r>
              <w:t>TC-AI-004-COMP</w:t>
            </w:r>
          </w:p>
        </w:tc>
        <w:tc>
          <w:tcPr>
            <w:tcW w:w="1440" w:type="dxa"/>
          </w:tcPr>
          <w:p w14:paraId="4F67CF25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46AF5A20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63697F80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109C9E40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0F8706F4">
            <w:pPr>
              <w:spacing w:after="0" w:line="240" w:lineRule="auto"/>
            </w:pPr>
            <w:r>
              <w:t>通过</w:t>
            </w:r>
          </w:p>
        </w:tc>
      </w:tr>
    </w:tbl>
    <w:p w14:paraId="31C18F91">
      <w:pPr>
        <w:pStyle w:val="5"/>
        <w:keepNext w:val="0"/>
        <w:keepLines w:val="0"/>
        <w:widowControl/>
        <w:suppressLineNumbers w:val="0"/>
      </w:pPr>
      <w:r>
        <w:t>音乐生成测试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304"/>
        <w:gridCol w:w="1304"/>
        <w:gridCol w:w="1006"/>
        <w:gridCol w:w="1585"/>
        <w:gridCol w:w="1585"/>
      </w:tblGrid>
      <w:tr w14:paraId="72740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1184A329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/>
              </w:rPr>
              <w:t>测试用例ID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16F649F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测试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功能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2D932B22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b/>
                <w:bCs/>
                <w:lang w:val="en-US" w:eastAsia="zh-CN"/>
              </w:rPr>
              <w:t>输入数据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53F43C45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FB91A8A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b/>
                <w:bCs/>
              </w:rPr>
              <w:t>实际结果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052768D0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状态</w:t>
            </w:r>
          </w:p>
        </w:tc>
      </w:tr>
      <w:tr w14:paraId="63ABB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77C1F202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TC-AISC-001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474A651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t>风格一致性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C7D6511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生成R&amp;B风格歌曲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26804952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与指定风格一致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4E0D792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风格匹配度90%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336005BB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  <w:tr w14:paraId="0054C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6961A390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TC-AISC-002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8A9054A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t>旋律流畅性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09503164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生成轻快旋律的歌曲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246A1AB4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旋律流畅自然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171EA55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流畅度评分4.2/5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3CDB2C28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  <w:tr w14:paraId="73386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0A1B7B92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TC-AISC-003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6A2B2CAB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t>创新性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5273EF3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创作一首歌曲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46B72F3C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具有创新性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7039CFB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原创性评分3.8/5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4626E0BA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  <w:tr w14:paraId="72508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24BF2B2B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TC-AISC-004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6B910550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t>生成速度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2DBEBF8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生成10首歌曲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001C2D0A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≤ 30秒/首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85106C8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平均25秒/首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126E054E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</w:tbl>
    <w:p w14:paraId="33E3C69F">
      <w:pPr>
        <w:pStyle w:val="4"/>
        <w:keepNext w:val="0"/>
        <w:keepLines w:val="0"/>
        <w:widowControl/>
        <w:suppressLineNumbers w:val="0"/>
      </w:pPr>
    </w:p>
    <w:p w14:paraId="27E61DCA">
      <w:pPr>
        <w:pStyle w:val="4"/>
        <w:keepNext w:val="0"/>
        <w:keepLines w:val="0"/>
        <w:widowControl/>
        <w:suppressLineNumbers w:val="0"/>
      </w:pPr>
    </w:p>
    <w:p w14:paraId="7E74F8A2">
      <w:pPr>
        <w:pStyle w:val="4"/>
        <w:keepNext w:val="0"/>
        <w:keepLines w:val="0"/>
        <w:widowControl/>
        <w:suppressLineNumbers w:val="0"/>
      </w:pPr>
      <w:r>
        <w:t>5. AI曲风识别模块</w:t>
      </w:r>
    </w:p>
    <w:p w14:paraId="1C36C9FD">
      <w:pPr>
        <w:pStyle w:val="5"/>
        <w:keepNext w:val="0"/>
        <w:keepLines w:val="0"/>
        <w:widowControl/>
        <w:suppressLineNumbers w:val="0"/>
      </w:pPr>
      <w:r>
        <w:t>5.1 功能列表</w:t>
      </w:r>
    </w:p>
    <w:p w14:paraId="4DB171B6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E0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16D18D4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</w:tcPr>
          <w:p w14:paraId="61E79D7D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</w:tcPr>
          <w:p w14:paraId="27B6AF63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2245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83083DA">
            <w:pPr>
              <w:spacing w:after="0" w:line="240" w:lineRule="auto"/>
            </w:pPr>
            <w:r>
              <w:t>F-GR-01</w:t>
            </w:r>
          </w:p>
        </w:tc>
        <w:tc>
          <w:tcPr>
            <w:tcW w:w="2880" w:type="dxa"/>
          </w:tcPr>
          <w:p w14:paraId="7FF8758B">
            <w:pPr>
              <w:spacing w:after="0" w:line="240" w:lineRule="auto"/>
            </w:pPr>
            <w:r>
              <w:t>上传音频识别</w:t>
            </w:r>
          </w:p>
        </w:tc>
        <w:tc>
          <w:tcPr>
            <w:tcW w:w="2880" w:type="dxa"/>
          </w:tcPr>
          <w:p w14:paraId="7BE82C96">
            <w:pPr>
              <w:spacing w:after="0" w:line="240" w:lineRule="auto"/>
            </w:pPr>
            <w:r>
              <w:t>通过文件上传进行曲风识别</w:t>
            </w:r>
          </w:p>
        </w:tc>
      </w:tr>
      <w:tr w14:paraId="2356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B0A1FD6">
            <w:pPr>
              <w:spacing w:after="0" w:line="240" w:lineRule="auto"/>
            </w:pPr>
            <w:r>
              <w:t>F-GR-02</w:t>
            </w:r>
          </w:p>
        </w:tc>
        <w:tc>
          <w:tcPr>
            <w:tcW w:w="2880" w:type="dxa"/>
          </w:tcPr>
          <w:p w14:paraId="1F47C5D0">
            <w:pPr>
              <w:spacing w:after="0" w:line="240" w:lineRule="auto"/>
            </w:pPr>
            <w:r>
              <w:t>歌曲曲风识别</w:t>
            </w:r>
          </w:p>
        </w:tc>
        <w:tc>
          <w:tcPr>
            <w:tcW w:w="2880" w:type="dxa"/>
          </w:tcPr>
          <w:p w14:paraId="26F9939F">
            <w:pPr>
              <w:spacing w:after="0" w:line="240" w:lineRule="auto"/>
            </w:pPr>
            <w:r>
              <w:t>对已有歌曲进行曲风识别</w:t>
            </w:r>
          </w:p>
        </w:tc>
      </w:tr>
    </w:tbl>
    <w:p w14:paraId="3C1F9E70">
      <w:pPr>
        <w:pStyle w:val="5"/>
        <w:keepNext w:val="0"/>
        <w:keepLines w:val="0"/>
        <w:widowControl/>
        <w:suppressLineNumbers w:val="0"/>
      </w:pPr>
      <w:r>
        <w:t>5.2 功能测试用例</w:t>
      </w:r>
    </w:p>
    <w:p w14:paraId="76D1C1B6">
      <w:pPr>
        <w:pStyle w:val="6"/>
        <w:keepNext w:val="0"/>
        <w:keepLines w:val="0"/>
        <w:widowControl/>
        <w:suppressLineNumbers w:val="0"/>
      </w:pPr>
      <w:r>
        <w:t>F-GR-01：上传音频识别</w:t>
      </w:r>
    </w:p>
    <w:p w14:paraId="677FCE09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914"/>
        <w:gridCol w:w="1945"/>
        <w:gridCol w:w="1884"/>
        <w:gridCol w:w="2342"/>
        <w:gridCol w:w="767"/>
      </w:tblGrid>
      <w:tr w14:paraId="2B08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7E8C3B6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6533DFA6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4A3C8086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2F59A332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30BFBC46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6E7994A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243C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EAF6DB5">
            <w:pPr>
              <w:spacing w:after="0" w:line="240" w:lineRule="auto"/>
            </w:pPr>
            <w:r>
              <w:t>TC-GR-001</w:t>
            </w:r>
          </w:p>
        </w:tc>
        <w:tc>
          <w:tcPr>
            <w:tcW w:w="1440" w:type="dxa"/>
          </w:tcPr>
          <w:p w14:paraId="499E5C22">
            <w:pPr>
              <w:spacing w:after="0" w:line="240" w:lineRule="auto"/>
            </w:pPr>
            <w:r>
              <w:t>曲风识别（文件上传）</w:t>
            </w:r>
          </w:p>
        </w:tc>
        <w:tc>
          <w:tcPr>
            <w:tcW w:w="1440" w:type="dxa"/>
          </w:tcPr>
          <w:p w14:paraId="36869A4D">
            <w:pPr>
              <w:spacing w:after="0" w:line="240" w:lineRule="auto"/>
            </w:pPr>
            <w:r>
              <w:t>mp3格式音频文件（小于10MB）</w:t>
            </w:r>
          </w:p>
        </w:tc>
        <w:tc>
          <w:tcPr>
            <w:tcW w:w="1440" w:type="dxa"/>
          </w:tcPr>
          <w:p w14:paraId="3AAA5A5A">
            <w:pPr>
              <w:spacing w:after="0" w:line="240" w:lineRule="auto"/>
            </w:pPr>
            <w:r>
              <w:t>返回200，包含recognizedGenre、confidence、candidates</w:t>
            </w:r>
          </w:p>
        </w:tc>
        <w:tc>
          <w:tcPr>
            <w:tcW w:w="1440" w:type="dxa"/>
          </w:tcPr>
          <w:p w14:paraId="4B9AAF48">
            <w:pPr>
              <w:spacing w:after="0" w:line="240" w:lineRule="auto"/>
            </w:pPr>
            <w:r>
              <w:t>返回200，genre="流行"，confidence=0.85</w:t>
            </w:r>
          </w:p>
        </w:tc>
        <w:tc>
          <w:tcPr>
            <w:tcW w:w="1440" w:type="dxa"/>
          </w:tcPr>
          <w:p w14:paraId="1C5C4ACC">
            <w:pPr>
              <w:spacing w:after="0" w:line="240" w:lineRule="auto"/>
            </w:pPr>
            <w:r>
              <w:t>通过</w:t>
            </w:r>
          </w:p>
        </w:tc>
      </w:tr>
      <w:tr w14:paraId="56C0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C00CB74">
            <w:pPr>
              <w:spacing w:after="0" w:line="240" w:lineRule="auto"/>
            </w:pPr>
            <w:r>
              <w:t>TC-GR-002</w:t>
            </w:r>
          </w:p>
        </w:tc>
        <w:tc>
          <w:tcPr>
            <w:tcW w:w="1440" w:type="dxa"/>
          </w:tcPr>
          <w:p w14:paraId="1C782498">
            <w:pPr>
              <w:spacing w:after="0" w:line="240" w:lineRule="auto"/>
            </w:pPr>
            <w:r>
              <w:t>曲风候选列表验证</w:t>
            </w:r>
          </w:p>
        </w:tc>
        <w:tc>
          <w:tcPr>
            <w:tcW w:w="1440" w:type="dxa"/>
          </w:tcPr>
          <w:p w14:paraId="11E3ED8F">
            <w:pPr>
              <w:spacing w:after="0" w:line="240" w:lineRule="auto"/>
            </w:pPr>
            <w:r>
              <w:t>mp3格式音频文件</w:t>
            </w:r>
          </w:p>
        </w:tc>
        <w:tc>
          <w:tcPr>
            <w:tcW w:w="1440" w:type="dxa"/>
          </w:tcPr>
          <w:p w14:paraId="017F721E">
            <w:pPr>
              <w:spacing w:after="0" w:line="240" w:lineRule="auto"/>
            </w:pPr>
            <w:r>
              <w:t>返回多个曲风候选及置信度</w:t>
            </w:r>
          </w:p>
        </w:tc>
        <w:tc>
          <w:tcPr>
            <w:tcW w:w="1440" w:type="dxa"/>
          </w:tcPr>
          <w:p w14:paraId="7917CFD1">
            <w:pPr>
              <w:spacing w:after="0" w:line="240" w:lineRule="auto"/>
            </w:pPr>
            <w:r>
              <w:t>返回5个曲风候选</w:t>
            </w:r>
          </w:p>
        </w:tc>
        <w:tc>
          <w:tcPr>
            <w:tcW w:w="1440" w:type="dxa"/>
          </w:tcPr>
          <w:p w14:paraId="433D2DAF">
            <w:pPr>
              <w:spacing w:after="0" w:line="240" w:lineRule="auto"/>
            </w:pPr>
            <w:r>
              <w:t>通过</w:t>
            </w:r>
          </w:p>
        </w:tc>
      </w:tr>
      <w:tr w14:paraId="123C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65BEEC0">
            <w:pPr>
              <w:spacing w:after="0" w:line="240" w:lineRule="auto"/>
            </w:pPr>
            <w:r>
              <w:t>TC-GR-003</w:t>
            </w:r>
          </w:p>
        </w:tc>
        <w:tc>
          <w:tcPr>
            <w:tcW w:w="1440" w:type="dxa"/>
          </w:tcPr>
          <w:p w14:paraId="41982C3C">
            <w:pPr>
              <w:spacing w:after="0" w:line="240" w:lineRule="auto"/>
            </w:pPr>
            <w:r>
              <w:t>曲风识别格式校验</w:t>
            </w:r>
          </w:p>
        </w:tc>
        <w:tc>
          <w:tcPr>
            <w:tcW w:w="1440" w:type="dxa"/>
          </w:tcPr>
          <w:p w14:paraId="360DAEB8">
            <w:pPr>
              <w:spacing w:after="0" w:line="240" w:lineRule="auto"/>
            </w:pPr>
            <w:r>
              <w:t>txt格式文件</w:t>
            </w:r>
          </w:p>
        </w:tc>
        <w:tc>
          <w:tcPr>
            <w:tcW w:w="1440" w:type="dxa"/>
          </w:tcPr>
          <w:p w14:paraId="18231231">
            <w:pPr>
              <w:spacing w:after="0" w:line="240" w:lineRule="auto"/>
            </w:pPr>
            <w:r>
              <w:t>返回400，错误信息：不支持的 文件格式</w:t>
            </w:r>
          </w:p>
        </w:tc>
        <w:tc>
          <w:tcPr>
            <w:tcW w:w="1440" w:type="dxa"/>
          </w:tcPr>
          <w:p w14:paraId="6480D059">
            <w:pPr>
              <w:spacing w:after="0" w:line="240" w:lineRule="auto"/>
            </w:pPr>
            <w:r>
              <w:t>返回400，{"code":400,"message":"不支持的文件格式"}</w:t>
            </w:r>
          </w:p>
        </w:tc>
        <w:tc>
          <w:tcPr>
            <w:tcW w:w="1440" w:type="dxa"/>
          </w:tcPr>
          <w:p w14:paraId="327FAAD8">
            <w:pPr>
              <w:spacing w:after="0" w:line="240" w:lineRule="auto"/>
            </w:pPr>
            <w:r>
              <w:t>通过</w:t>
            </w:r>
          </w:p>
        </w:tc>
      </w:tr>
      <w:tr w14:paraId="5597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27BB380">
            <w:pPr>
              <w:spacing w:after="0" w:line="240" w:lineRule="auto"/>
            </w:pPr>
            <w:r>
              <w:t>TC-GR-001-PERF</w:t>
            </w:r>
          </w:p>
        </w:tc>
        <w:tc>
          <w:tcPr>
            <w:tcW w:w="1440" w:type="dxa"/>
          </w:tcPr>
          <w:p w14:paraId="7A7AACD9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08FC9450">
            <w:pPr>
              <w:spacing w:after="0" w:line="240" w:lineRule="auto"/>
            </w:pPr>
            <w:r>
              <w:t>mp3文件</w:t>
            </w:r>
          </w:p>
        </w:tc>
        <w:tc>
          <w:tcPr>
            <w:tcW w:w="1440" w:type="dxa"/>
          </w:tcPr>
          <w:p w14:paraId="29DF8BB0">
            <w:pPr>
              <w:spacing w:after="0" w:line="240" w:lineRule="auto"/>
            </w:pPr>
            <w:r>
              <w:t>响应时间&lt;10s</w:t>
            </w:r>
          </w:p>
        </w:tc>
        <w:tc>
          <w:tcPr>
            <w:tcW w:w="1440" w:type="dxa"/>
          </w:tcPr>
          <w:p w14:paraId="3DAE4257">
            <w:pPr>
              <w:spacing w:after="0" w:line="240" w:lineRule="auto"/>
            </w:pPr>
            <w:r>
              <w:t>响应时间3.2s</w:t>
            </w:r>
          </w:p>
        </w:tc>
        <w:tc>
          <w:tcPr>
            <w:tcW w:w="1440" w:type="dxa"/>
          </w:tcPr>
          <w:p w14:paraId="213E0D23">
            <w:pPr>
              <w:spacing w:after="0" w:line="240" w:lineRule="auto"/>
            </w:pPr>
            <w:r>
              <w:t>通过</w:t>
            </w:r>
          </w:p>
        </w:tc>
      </w:tr>
      <w:tr w14:paraId="1A6B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AA46575">
            <w:pPr>
              <w:spacing w:after="0" w:line="240" w:lineRule="auto"/>
            </w:pPr>
            <w:r>
              <w:t>TC-GR-001-COMP</w:t>
            </w:r>
          </w:p>
        </w:tc>
        <w:tc>
          <w:tcPr>
            <w:tcW w:w="1440" w:type="dxa"/>
          </w:tcPr>
          <w:p w14:paraId="1452D20D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47CE485D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54F6541C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626472DF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760FD56C">
            <w:pPr>
              <w:spacing w:after="0" w:line="240" w:lineRule="auto"/>
            </w:pPr>
            <w:r>
              <w:t>通过</w:t>
            </w:r>
          </w:p>
        </w:tc>
      </w:tr>
    </w:tbl>
    <w:p w14:paraId="693F5AA6">
      <w:pPr>
        <w:pStyle w:val="6"/>
        <w:keepNext w:val="0"/>
        <w:keepLines w:val="0"/>
        <w:widowControl/>
        <w:suppressLineNumbers w:val="0"/>
      </w:pPr>
      <w:r>
        <w:t>F-GR-02：歌曲曲风识别</w:t>
      </w:r>
    </w:p>
    <w:p w14:paraId="17B19A02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102"/>
        <w:gridCol w:w="1945"/>
        <w:gridCol w:w="1300"/>
        <w:gridCol w:w="2342"/>
        <w:gridCol w:w="1007"/>
      </w:tblGrid>
      <w:tr w14:paraId="44EA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659C263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574C82CA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51D28A83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328EF841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63C68418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32C8FD29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0229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30D9BC0">
            <w:pPr>
              <w:spacing w:after="0" w:line="240" w:lineRule="auto"/>
            </w:pPr>
            <w:r>
              <w:t>TC-GR-004</w:t>
            </w:r>
          </w:p>
        </w:tc>
        <w:tc>
          <w:tcPr>
            <w:tcW w:w="1440" w:type="dxa"/>
          </w:tcPr>
          <w:p w14:paraId="55FA3C48">
            <w:pPr>
              <w:spacing w:after="0" w:line="240" w:lineRule="auto"/>
            </w:pPr>
            <w:r>
              <w:t>曲风识别（已有歌曲）</w:t>
            </w:r>
          </w:p>
        </w:tc>
        <w:tc>
          <w:tcPr>
            <w:tcW w:w="1440" w:type="dxa"/>
          </w:tcPr>
          <w:p w14:paraId="3C8BDA44">
            <w:pPr>
              <w:spacing w:after="0" w:line="240" w:lineRule="auto"/>
            </w:pPr>
            <w:r>
              <w:t>歌曲ID：1</w:t>
            </w:r>
          </w:p>
        </w:tc>
        <w:tc>
          <w:tcPr>
            <w:tcW w:w="1440" w:type="dxa"/>
          </w:tcPr>
          <w:p w14:paraId="0A51A542">
            <w:pPr>
              <w:spacing w:after="0" w:line="240" w:lineRule="auto"/>
            </w:pPr>
            <w:r>
              <w:t>返回200，识别结果并更新歌曲categoryId</w:t>
            </w:r>
          </w:p>
        </w:tc>
        <w:tc>
          <w:tcPr>
            <w:tcW w:w="1440" w:type="dxa"/>
          </w:tcPr>
          <w:p w14:paraId="30788D38">
            <w:pPr>
              <w:spacing w:after="0" w:line="240" w:lineRule="auto"/>
            </w:pPr>
            <w:r>
              <w:t>返回200，categoryId更新为5</w:t>
            </w:r>
          </w:p>
        </w:tc>
        <w:tc>
          <w:tcPr>
            <w:tcW w:w="1440" w:type="dxa"/>
          </w:tcPr>
          <w:p w14:paraId="07AB3EBA">
            <w:pPr>
              <w:spacing w:after="0" w:line="240" w:lineRule="auto"/>
            </w:pPr>
            <w:r>
              <w:t>通过</w:t>
            </w:r>
          </w:p>
        </w:tc>
      </w:tr>
      <w:tr w14:paraId="553A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58401A8">
            <w:pPr>
              <w:spacing w:after="0" w:line="240" w:lineRule="auto"/>
            </w:pPr>
            <w:r>
              <w:t>TC-GR-005</w:t>
            </w:r>
          </w:p>
        </w:tc>
        <w:tc>
          <w:tcPr>
            <w:tcW w:w="1440" w:type="dxa"/>
          </w:tcPr>
          <w:p w14:paraId="6DC2C9C9">
            <w:pPr>
              <w:spacing w:after="0" w:line="240" w:lineRule="auto"/>
            </w:pPr>
            <w:r>
              <w:t>曲风识别分类更新</w:t>
            </w:r>
          </w:p>
        </w:tc>
        <w:tc>
          <w:tcPr>
            <w:tcW w:w="1440" w:type="dxa"/>
          </w:tcPr>
          <w:p w14:paraId="5644A244">
            <w:pPr>
              <w:spacing w:after="0" w:line="240" w:lineRule="auto"/>
            </w:pPr>
            <w:r>
              <w:t>歌曲ID：1</w:t>
            </w:r>
          </w:p>
        </w:tc>
        <w:tc>
          <w:tcPr>
            <w:tcW w:w="1440" w:type="dxa"/>
          </w:tcPr>
          <w:p w14:paraId="76DD1EB0">
            <w:pPr>
              <w:spacing w:after="0" w:line="240" w:lineRule="auto"/>
            </w:pPr>
            <w:r>
              <w:t>歌曲的categoryId被正确更新</w:t>
            </w:r>
          </w:p>
        </w:tc>
        <w:tc>
          <w:tcPr>
            <w:tcW w:w="1440" w:type="dxa"/>
          </w:tcPr>
          <w:p w14:paraId="484A55E4">
            <w:pPr>
              <w:spacing w:after="0" w:line="240" w:lineRule="auto"/>
            </w:pPr>
            <w:r>
              <w:t>categoryId从1更新为5</w:t>
            </w:r>
          </w:p>
        </w:tc>
        <w:tc>
          <w:tcPr>
            <w:tcW w:w="1440" w:type="dxa"/>
          </w:tcPr>
          <w:p w14:paraId="1630685B">
            <w:pPr>
              <w:spacing w:after="0" w:line="240" w:lineRule="auto"/>
            </w:pPr>
            <w:r>
              <w:t>通过</w:t>
            </w:r>
          </w:p>
        </w:tc>
      </w:tr>
      <w:tr w14:paraId="3CAD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E808030">
            <w:pPr>
              <w:spacing w:after="0" w:line="240" w:lineRule="auto"/>
            </w:pPr>
            <w:r>
              <w:t>TC-GR-006</w:t>
            </w:r>
          </w:p>
        </w:tc>
        <w:tc>
          <w:tcPr>
            <w:tcW w:w="1440" w:type="dxa"/>
          </w:tcPr>
          <w:p w14:paraId="66E63353">
            <w:pPr>
              <w:spacing w:after="0" w:line="240" w:lineRule="auto"/>
            </w:pPr>
            <w:r>
              <w:t>歌曲识别异常处理</w:t>
            </w:r>
          </w:p>
        </w:tc>
        <w:tc>
          <w:tcPr>
            <w:tcW w:w="1440" w:type="dxa"/>
          </w:tcPr>
          <w:p w14:paraId="11FF4717">
            <w:pPr>
              <w:spacing w:after="0" w:line="240" w:lineRule="auto"/>
            </w:pPr>
            <w:r>
              <w:t>歌曲ID：99999</w:t>
            </w:r>
          </w:p>
        </w:tc>
        <w:tc>
          <w:tcPr>
            <w:tcW w:w="1440" w:type="dxa"/>
          </w:tcPr>
          <w:p w14:paraId="79694AE1">
            <w:pPr>
              <w:spacing w:after="0" w:line="240" w:lineRule="auto"/>
            </w:pPr>
            <w:r>
              <w:t>返回404，错误信息：歌曲不存在</w:t>
            </w:r>
          </w:p>
        </w:tc>
        <w:tc>
          <w:tcPr>
            <w:tcW w:w="1440" w:type="dxa"/>
          </w:tcPr>
          <w:p w14:paraId="6CB2BCD9">
            <w:pPr>
              <w:spacing w:after="0" w:line="240" w:lineRule="auto"/>
            </w:pPr>
            <w:r>
              <w:t>返回404，{"code":404,"message":"歌曲不存在"}</w:t>
            </w:r>
          </w:p>
        </w:tc>
        <w:tc>
          <w:tcPr>
            <w:tcW w:w="1440" w:type="dxa"/>
          </w:tcPr>
          <w:p w14:paraId="10F9460A">
            <w:pPr>
              <w:spacing w:after="0" w:line="240" w:lineRule="auto"/>
            </w:pPr>
            <w:r>
              <w:t>通过</w:t>
            </w:r>
          </w:p>
        </w:tc>
      </w:tr>
      <w:tr w14:paraId="44AA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9127F2D">
            <w:pPr>
              <w:spacing w:after="0" w:line="240" w:lineRule="auto"/>
            </w:pPr>
            <w:r>
              <w:t>TC-GR-004-PERF</w:t>
            </w:r>
          </w:p>
        </w:tc>
        <w:tc>
          <w:tcPr>
            <w:tcW w:w="1440" w:type="dxa"/>
          </w:tcPr>
          <w:p w14:paraId="3191DF4E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4EED0231">
            <w:pPr>
              <w:spacing w:after="0" w:line="240" w:lineRule="auto"/>
            </w:pPr>
            <w:r>
              <w:t>歌曲ID：1</w:t>
            </w:r>
          </w:p>
        </w:tc>
        <w:tc>
          <w:tcPr>
            <w:tcW w:w="1440" w:type="dxa"/>
          </w:tcPr>
          <w:p w14:paraId="2F8215CA">
            <w:pPr>
              <w:spacing w:after="0" w:line="240" w:lineRule="auto"/>
            </w:pPr>
            <w:r>
              <w:t>响应时间&lt;5s</w:t>
            </w:r>
          </w:p>
        </w:tc>
        <w:tc>
          <w:tcPr>
            <w:tcW w:w="1440" w:type="dxa"/>
          </w:tcPr>
          <w:p w14:paraId="7CB0E841">
            <w:pPr>
              <w:spacing w:after="0" w:line="240" w:lineRule="auto"/>
            </w:pPr>
            <w:r>
              <w:t>响应时间2.1s</w:t>
            </w:r>
          </w:p>
        </w:tc>
        <w:tc>
          <w:tcPr>
            <w:tcW w:w="1440" w:type="dxa"/>
          </w:tcPr>
          <w:p w14:paraId="7AD5F7A6">
            <w:pPr>
              <w:spacing w:after="0" w:line="240" w:lineRule="auto"/>
            </w:pPr>
            <w:r>
              <w:t>通过</w:t>
            </w:r>
          </w:p>
        </w:tc>
      </w:tr>
      <w:tr w14:paraId="31BE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0B00458">
            <w:pPr>
              <w:spacing w:after="0" w:line="240" w:lineRule="auto"/>
            </w:pPr>
            <w:r>
              <w:t>TC-GR-004-COMP</w:t>
            </w:r>
          </w:p>
        </w:tc>
        <w:tc>
          <w:tcPr>
            <w:tcW w:w="1440" w:type="dxa"/>
          </w:tcPr>
          <w:p w14:paraId="79BF62D8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358B2E54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7C3701D6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030AE8E4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46EA97B5">
            <w:pPr>
              <w:spacing w:after="0" w:line="240" w:lineRule="auto"/>
            </w:pPr>
            <w:r>
              <w:t>通过</w:t>
            </w:r>
          </w:p>
        </w:tc>
      </w:tr>
    </w:tbl>
    <w:p w14:paraId="3E81BEE2">
      <w:pPr>
        <w:pStyle w:val="5"/>
        <w:keepNext w:val="0"/>
        <w:keepLines w:val="0"/>
        <w:widowControl/>
        <w:suppressLineNumbers w:val="0"/>
      </w:pPr>
      <w:r>
        <w:t>曲风识别测试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304"/>
        <w:gridCol w:w="1304"/>
        <w:gridCol w:w="1006"/>
        <w:gridCol w:w="1585"/>
        <w:gridCol w:w="1585"/>
      </w:tblGrid>
      <w:tr w14:paraId="33BAB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07C42684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/>
              </w:rPr>
              <w:t>测试用例ID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6FB2A262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测试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功能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F554620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b/>
                <w:bCs/>
                <w:lang w:val="en-US" w:eastAsia="zh-CN"/>
              </w:rPr>
              <w:t>输入数据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3791274E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C7FEA0D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b/>
                <w:bCs/>
              </w:rPr>
              <w:t>实际结果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4F844A86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状态</w:t>
            </w:r>
          </w:p>
        </w:tc>
      </w:tr>
      <w:tr w14:paraId="69C3F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6CDDD688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TC-AIQF-001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504636D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流行曲风识别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A1F5FF2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100首流行音乐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6E173E2D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准确率超过80%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DECF7E6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准确率</w:t>
            </w:r>
            <w:r>
              <w:t>9</w:t>
            </w:r>
            <w:r>
              <w:rPr>
                <w:rFonts w:hint="eastAsia" w:eastAsia="宋体"/>
                <w:lang w:val="en-US" w:eastAsia="zh-CN"/>
              </w:rPr>
              <w:t>2</w:t>
            </w:r>
            <w:r>
              <w:t>%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18C67B99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  <w:tr w14:paraId="6B04D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43214EE4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TC-AIQF-002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062793E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t>摇滚</w:t>
            </w:r>
            <w:r>
              <w:rPr>
                <w:rFonts w:hint="eastAsia" w:eastAsia="宋体"/>
                <w:lang w:val="en-US" w:eastAsia="zh-CN"/>
              </w:rPr>
              <w:t>曲风识别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798CB93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100首摇滚音乐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11DA097A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准确率超过80%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4494BEF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准确率88%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0771B309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  <w:tr w14:paraId="4B39B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785355FB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TC-AIQF-003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94BA715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古典曲风识别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4EFFE66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100首古典音乐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5268AEA4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准确率超过80%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3EFFFB8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准确率96%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75A6C9B3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  <w:tr w14:paraId="6A642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898" w:type="dxa"/>
            <w:shd w:val="clear" w:color="auto" w:fill="auto"/>
            <w:vAlign w:val="center"/>
          </w:tcPr>
          <w:p w14:paraId="6124FAFB">
            <w:pPr>
              <w:pStyle w:val="3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TC-AIQF-004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6362DEFE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嘻哈曲风识别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64FD960A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100首嘻哈音乐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06C2642F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rPr>
                <w:rFonts w:hint="eastAsia" w:eastAsia="宋体"/>
                <w:lang w:val="en-US" w:eastAsia="zh-CN"/>
              </w:rPr>
              <w:t>准确率超过80%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0BB249E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准确率83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0B0EF4AF">
            <w:pPr>
              <w:pStyle w:val="30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</w:pPr>
            <w:r>
              <w:t>通过</w:t>
            </w:r>
          </w:p>
        </w:tc>
      </w:tr>
    </w:tbl>
    <w:p w14:paraId="2BB71A83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 w14:paraId="493C49CE">
      <w:pPr>
        <w:pStyle w:val="4"/>
        <w:keepNext w:val="0"/>
        <w:keepLines w:val="0"/>
        <w:widowControl/>
        <w:suppressLineNumbers w:val="0"/>
      </w:pPr>
    </w:p>
    <w:p w14:paraId="1B7FCD17">
      <w:pPr>
        <w:pStyle w:val="4"/>
        <w:keepNext w:val="0"/>
        <w:keepLines w:val="0"/>
        <w:widowControl/>
        <w:suppressLineNumbers w:val="0"/>
      </w:pPr>
      <w:r>
        <w:t>6. 音乐播放与创作模块</w:t>
      </w:r>
    </w:p>
    <w:p w14:paraId="08072632">
      <w:pPr>
        <w:pStyle w:val="5"/>
        <w:keepNext w:val="0"/>
        <w:keepLines w:val="0"/>
        <w:widowControl/>
        <w:suppressLineNumbers w:val="0"/>
      </w:pPr>
      <w:r>
        <w:t>6.1 功能列表</w:t>
      </w:r>
    </w:p>
    <w:p w14:paraId="6C535112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1A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060E2A2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</w:tcPr>
          <w:p w14:paraId="3ECB1E01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</w:tcPr>
          <w:p w14:paraId="7321E854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1D26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05287DF">
            <w:pPr>
              <w:spacing w:after="0" w:line="240" w:lineRule="auto"/>
            </w:pPr>
            <w:r>
              <w:t>F-MP-01</w:t>
            </w:r>
          </w:p>
        </w:tc>
        <w:tc>
          <w:tcPr>
            <w:tcW w:w="2880" w:type="dxa"/>
          </w:tcPr>
          <w:p w14:paraId="5EB981B9">
            <w:pPr>
              <w:spacing w:after="0" w:line="240" w:lineRule="auto"/>
            </w:pPr>
            <w:r>
              <w:t>歌曲播放</w:t>
            </w:r>
          </w:p>
        </w:tc>
        <w:tc>
          <w:tcPr>
            <w:tcW w:w="2880" w:type="dxa"/>
          </w:tcPr>
          <w:p w14:paraId="3DE4E7E4">
            <w:pPr>
              <w:spacing w:after="0" w:line="240" w:lineRule="auto"/>
            </w:pPr>
            <w:r>
              <w:t>播放歌曲并记录播放历史</w:t>
            </w:r>
          </w:p>
        </w:tc>
      </w:tr>
      <w:tr w14:paraId="0E30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E795960">
            <w:pPr>
              <w:spacing w:after="0" w:line="240" w:lineRule="auto"/>
            </w:pPr>
            <w:r>
              <w:t>F-MP-02</w:t>
            </w:r>
          </w:p>
        </w:tc>
        <w:tc>
          <w:tcPr>
            <w:tcW w:w="2880" w:type="dxa"/>
          </w:tcPr>
          <w:p w14:paraId="71E85E44">
            <w:pPr>
              <w:spacing w:after="0" w:line="240" w:lineRule="auto"/>
            </w:pPr>
            <w:r>
              <w:t>歌曲上传</w:t>
            </w:r>
          </w:p>
        </w:tc>
        <w:tc>
          <w:tcPr>
            <w:tcW w:w="2880" w:type="dxa"/>
          </w:tcPr>
          <w:p w14:paraId="0443FC7C">
            <w:pPr>
              <w:spacing w:after="0" w:line="240" w:lineRule="auto"/>
            </w:pPr>
            <w:r>
              <w:t>上传新歌曲到系统</w:t>
            </w:r>
          </w:p>
        </w:tc>
      </w:tr>
      <w:tr w14:paraId="14F1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A66C9CC">
            <w:pPr>
              <w:spacing w:after="0" w:line="240" w:lineRule="auto"/>
            </w:pPr>
            <w:r>
              <w:t>F-MP-03</w:t>
            </w:r>
          </w:p>
        </w:tc>
        <w:tc>
          <w:tcPr>
            <w:tcW w:w="2880" w:type="dxa"/>
          </w:tcPr>
          <w:p w14:paraId="62625328">
            <w:pPr>
              <w:spacing w:after="0" w:line="240" w:lineRule="auto"/>
            </w:pPr>
            <w:r>
              <w:t>歌曲搜索</w:t>
            </w:r>
          </w:p>
        </w:tc>
        <w:tc>
          <w:tcPr>
            <w:tcW w:w="2880" w:type="dxa"/>
          </w:tcPr>
          <w:p w14:paraId="49F7043B">
            <w:pPr>
              <w:spacing w:after="0" w:line="240" w:lineRule="auto"/>
            </w:pPr>
            <w:r>
              <w:t>搜索歌曲</w:t>
            </w:r>
          </w:p>
        </w:tc>
      </w:tr>
    </w:tbl>
    <w:p w14:paraId="4A2C0390">
      <w:pPr>
        <w:pStyle w:val="5"/>
        <w:keepNext w:val="0"/>
        <w:keepLines w:val="0"/>
        <w:widowControl/>
        <w:suppressLineNumbers w:val="0"/>
      </w:pPr>
      <w:r>
        <w:t>6.2 功能测试用例</w:t>
      </w:r>
    </w:p>
    <w:p w14:paraId="400DC601">
      <w:pPr>
        <w:pStyle w:val="6"/>
        <w:keepNext w:val="0"/>
        <w:keepLines w:val="0"/>
        <w:widowControl/>
        <w:suppressLineNumbers w:val="0"/>
      </w:pPr>
      <w:r>
        <w:t>F-MP-01：歌曲播放</w:t>
      </w:r>
    </w:p>
    <w:p w14:paraId="2812B2FA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032"/>
        <w:gridCol w:w="1945"/>
        <w:gridCol w:w="1329"/>
        <w:gridCol w:w="2342"/>
        <w:gridCol w:w="1032"/>
      </w:tblGrid>
      <w:tr w14:paraId="5E03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8ABF0DC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3D4EB12A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0949BA71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3042A5F7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1350FCE5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42F59BBA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7D4AF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C24FFD9">
            <w:pPr>
              <w:spacing w:after="0" w:line="240" w:lineRule="auto"/>
            </w:pPr>
            <w:r>
              <w:t>TC-MP-001</w:t>
            </w:r>
          </w:p>
        </w:tc>
        <w:tc>
          <w:tcPr>
            <w:tcW w:w="1440" w:type="dxa"/>
          </w:tcPr>
          <w:p w14:paraId="14790F7F">
            <w:pPr>
              <w:spacing w:after="0" w:line="240" w:lineRule="auto"/>
            </w:pPr>
            <w:r>
              <w:t>歌曲播放与历史记录</w:t>
            </w:r>
          </w:p>
        </w:tc>
        <w:tc>
          <w:tcPr>
            <w:tcW w:w="1440" w:type="dxa"/>
          </w:tcPr>
          <w:p w14:paraId="423F9F01">
            <w:pPr>
              <w:spacing w:after="0" w:line="240" w:lineRule="auto"/>
            </w:pPr>
            <w:r>
              <w:t>歌曲ID：10，用户ID：1</w:t>
            </w:r>
          </w:p>
        </w:tc>
        <w:tc>
          <w:tcPr>
            <w:tcW w:w="1440" w:type="dxa"/>
          </w:tcPr>
          <w:p w14:paraId="4847E97E">
            <w:pPr>
              <w:spacing w:after="0" w:line="240" w:lineRule="auto"/>
            </w:pPr>
            <w:r>
              <w:t>返回200，有效播放URL，播放历史被记录</w:t>
            </w:r>
          </w:p>
        </w:tc>
        <w:tc>
          <w:tcPr>
            <w:tcW w:w="1440" w:type="dxa"/>
          </w:tcPr>
          <w:p w14:paraId="688F3B49">
            <w:pPr>
              <w:spacing w:after="0" w:line="240" w:lineRule="auto"/>
            </w:pPr>
            <w:r>
              <w:t>返回200，url有效，历史已记录</w:t>
            </w:r>
          </w:p>
        </w:tc>
        <w:tc>
          <w:tcPr>
            <w:tcW w:w="1440" w:type="dxa"/>
          </w:tcPr>
          <w:p w14:paraId="74E093A1">
            <w:pPr>
              <w:spacing w:after="0" w:line="240" w:lineRule="auto"/>
            </w:pPr>
            <w:r>
              <w:t>通过</w:t>
            </w:r>
          </w:p>
        </w:tc>
      </w:tr>
      <w:tr w14:paraId="0B8B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FF2CB00">
            <w:pPr>
              <w:spacing w:after="0" w:line="240" w:lineRule="auto"/>
            </w:pPr>
            <w:r>
              <w:t>TC-MP-002</w:t>
            </w:r>
          </w:p>
        </w:tc>
        <w:tc>
          <w:tcPr>
            <w:tcW w:w="1440" w:type="dxa"/>
          </w:tcPr>
          <w:p w14:paraId="55337CFE">
            <w:pPr>
              <w:spacing w:after="0" w:line="240" w:lineRule="auto"/>
            </w:pPr>
            <w:r>
              <w:t>播放次数统计</w:t>
            </w:r>
          </w:p>
        </w:tc>
        <w:tc>
          <w:tcPr>
            <w:tcW w:w="1440" w:type="dxa"/>
          </w:tcPr>
          <w:p w14:paraId="11CE4663">
            <w:pPr>
              <w:spacing w:after="0" w:line="240" w:lineRule="auto"/>
            </w:pPr>
            <w:r>
              <w:t>歌曲ID：10</w:t>
            </w:r>
          </w:p>
        </w:tc>
        <w:tc>
          <w:tcPr>
            <w:tcW w:w="1440" w:type="dxa"/>
          </w:tcPr>
          <w:p w14:paraId="60AB329B">
            <w:pPr>
              <w:spacing w:after="0" w:line="240" w:lineRule="auto"/>
            </w:pPr>
            <w:r>
              <w:t>播放后歌曲play_count加1</w:t>
            </w:r>
          </w:p>
        </w:tc>
        <w:tc>
          <w:tcPr>
            <w:tcW w:w="1440" w:type="dxa"/>
          </w:tcPr>
          <w:p w14:paraId="136151CD">
            <w:pPr>
              <w:spacing w:after="0" w:line="240" w:lineRule="auto"/>
            </w:pPr>
            <w:r>
              <w:t>play_count从59599增加到59600</w:t>
            </w:r>
          </w:p>
        </w:tc>
        <w:tc>
          <w:tcPr>
            <w:tcW w:w="1440" w:type="dxa"/>
          </w:tcPr>
          <w:p w14:paraId="6851B8CC">
            <w:pPr>
              <w:spacing w:after="0" w:line="240" w:lineRule="auto"/>
            </w:pPr>
            <w:r>
              <w:t>通过</w:t>
            </w:r>
          </w:p>
        </w:tc>
      </w:tr>
      <w:tr w14:paraId="42D4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FD03246">
            <w:pPr>
              <w:spacing w:after="0" w:line="240" w:lineRule="auto"/>
            </w:pPr>
            <w:r>
              <w:t>TC-MP-003</w:t>
            </w:r>
          </w:p>
        </w:tc>
        <w:tc>
          <w:tcPr>
            <w:tcW w:w="1440" w:type="dxa"/>
          </w:tcPr>
          <w:p w14:paraId="3A1AF054">
            <w:pPr>
              <w:spacing w:after="0" w:line="240" w:lineRule="auto"/>
            </w:pPr>
            <w:r>
              <w:t>播放错误处理</w:t>
            </w:r>
          </w:p>
        </w:tc>
        <w:tc>
          <w:tcPr>
            <w:tcW w:w="1440" w:type="dxa"/>
          </w:tcPr>
          <w:p w14:paraId="5A1384C7">
            <w:pPr>
              <w:spacing w:after="0" w:line="240" w:lineRule="auto"/>
            </w:pPr>
            <w:r>
              <w:t>歌曲ID：99999</w:t>
            </w:r>
          </w:p>
        </w:tc>
        <w:tc>
          <w:tcPr>
            <w:tcW w:w="1440" w:type="dxa"/>
          </w:tcPr>
          <w:p w14:paraId="384270A0">
            <w:pPr>
              <w:spacing w:after="0" w:line="240" w:lineRule="auto"/>
            </w:pPr>
            <w:r>
              <w:t>返回404，错误信息：歌曲不存在</w:t>
            </w:r>
          </w:p>
        </w:tc>
        <w:tc>
          <w:tcPr>
            <w:tcW w:w="1440" w:type="dxa"/>
          </w:tcPr>
          <w:p w14:paraId="0EFA0ADB">
            <w:pPr>
              <w:spacing w:after="0" w:line="240" w:lineRule="auto"/>
            </w:pPr>
            <w:r>
              <w:t>返回404，{"code":404,"message":"歌曲不存在"}</w:t>
            </w:r>
          </w:p>
        </w:tc>
        <w:tc>
          <w:tcPr>
            <w:tcW w:w="1440" w:type="dxa"/>
          </w:tcPr>
          <w:p w14:paraId="72B9A421">
            <w:pPr>
              <w:spacing w:after="0" w:line="240" w:lineRule="auto"/>
            </w:pPr>
            <w:r>
              <w:t>通过</w:t>
            </w:r>
          </w:p>
        </w:tc>
      </w:tr>
      <w:tr w14:paraId="4446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E3C5F08">
            <w:pPr>
              <w:spacing w:after="0" w:line="240" w:lineRule="auto"/>
            </w:pPr>
            <w:r>
              <w:t>TC-MP-001-PERF</w:t>
            </w:r>
          </w:p>
        </w:tc>
        <w:tc>
          <w:tcPr>
            <w:tcW w:w="1440" w:type="dxa"/>
          </w:tcPr>
          <w:p w14:paraId="2A292D56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31C94A87">
            <w:pPr>
              <w:spacing w:after="0" w:line="240" w:lineRule="auto"/>
            </w:pPr>
            <w:r>
              <w:t>歌曲ID：10</w:t>
            </w:r>
          </w:p>
        </w:tc>
        <w:tc>
          <w:tcPr>
            <w:tcW w:w="1440" w:type="dxa"/>
          </w:tcPr>
          <w:p w14:paraId="6C438D6B">
            <w:pPr>
              <w:spacing w:after="0" w:line="240" w:lineRule="auto"/>
            </w:pPr>
            <w:r>
              <w:t>响应时间&lt;500ms</w:t>
            </w:r>
          </w:p>
        </w:tc>
        <w:tc>
          <w:tcPr>
            <w:tcW w:w="1440" w:type="dxa"/>
          </w:tcPr>
          <w:p w14:paraId="5ABC19A4">
            <w:pPr>
              <w:spacing w:after="0" w:line="240" w:lineRule="auto"/>
            </w:pPr>
            <w:r>
              <w:t>响应时间89ms</w:t>
            </w:r>
          </w:p>
        </w:tc>
        <w:tc>
          <w:tcPr>
            <w:tcW w:w="1440" w:type="dxa"/>
          </w:tcPr>
          <w:p w14:paraId="17BFA233">
            <w:pPr>
              <w:spacing w:after="0" w:line="240" w:lineRule="auto"/>
            </w:pPr>
            <w:r>
              <w:t>通过</w:t>
            </w:r>
          </w:p>
        </w:tc>
      </w:tr>
      <w:tr w14:paraId="1BC3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3A2958C">
            <w:pPr>
              <w:spacing w:after="0" w:line="240" w:lineRule="auto"/>
            </w:pPr>
            <w:r>
              <w:t>TC-MP-001-COMP</w:t>
            </w:r>
          </w:p>
        </w:tc>
        <w:tc>
          <w:tcPr>
            <w:tcW w:w="1440" w:type="dxa"/>
          </w:tcPr>
          <w:p w14:paraId="1610FB84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0E7F2FCF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6850782F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245E58D6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735905E6">
            <w:pPr>
              <w:spacing w:after="0" w:line="240" w:lineRule="auto"/>
            </w:pPr>
            <w:r>
              <w:t>通过</w:t>
            </w:r>
          </w:p>
        </w:tc>
      </w:tr>
    </w:tbl>
    <w:p w14:paraId="622D602D">
      <w:pPr>
        <w:pStyle w:val="6"/>
        <w:keepNext w:val="0"/>
        <w:keepLines w:val="0"/>
        <w:widowControl/>
        <w:suppressLineNumbers w:val="0"/>
      </w:pPr>
      <w:r>
        <w:t>F-MP-02：歌曲上传</w:t>
      </w:r>
    </w:p>
    <w:p w14:paraId="54E3CBEC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867"/>
        <w:gridCol w:w="2656"/>
        <w:gridCol w:w="1055"/>
        <w:gridCol w:w="2342"/>
        <w:gridCol w:w="867"/>
      </w:tblGrid>
      <w:tr w14:paraId="0117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409472B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092AB6C3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1BBAAEFA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37929118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20AA00A3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4B5E4635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74BD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9E8A894">
            <w:pPr>
              <w:spacing w:after="0" w:line="240" w:lineRule="auto"/>
            </w:pPr>
            <w:r>
              <w:t>TC-MP-004</w:t>
            </w:r>
          </w:p>
        </w:tc>
        <w:tc>
          <w:tcPr>
            <w:tcW w:w="1440" w:type="dxa"/>
          </w:tcPr>
          <w:p w14:paraId="0D4635BF">
            <w:pPr>
              <w:spacing w:after="0" w:line="240" w:lineRule="auto"/>
            </w:pPr>
            <w:r>
              <w:t>歌曲上传</w:t>
            </w:r>
          </w:p>
        </w:tc>
        <w:tc>
          <w:tcPr>
            <w:tcW w:w="1440" w:type="dxa"/>
          </w:tcPr>
          <w:p w14:paraId="35F7DC4C">
            <w:pPr>
              <w:spacing w:after="0" w:line="240" w:lineRule="auto"/>
            </w:pPr>
            <w:r>
              <w:t>{title:"测试歌曲",artistName:"测试艺术家",duration:180,categoryId:1} + mp3文件</w:t>
            </w:r>
          </w:p>
        </w:tc>
        <w:tc>
          <w:tcPr>
            <w:tcW w:w="1440" w:type="dxa"/>
          </w:tcPr>
          <w:p w14:paraId="2B2C7A31">
            <w:pPr>
              <w:spacing w:after="0" w:line="240" w:lineRule="auto"/>
            </w:pPr>
            <w:r>
              <w:t>返回201，歌曲信息保存到数据库</w:t>
            </w:r>
          </w:p>
        </w:tc>
        <w:tc>
          <w:tcPr>
            <w:tcW w:w="1440" w:type="dxa"/>
          </w:tcPr>
          <w:p w14:paraId="11109A49">
            <w:pPr>
              <w:spacing w:after="0" w:line="240" w:lineRule="auto"/>
            </w:pPr>
            <w:r>
              <w:t>返回201，歌曲ID=500</w:t>
            </w:r>
          </w:p>
        </w:tc>
        <w:tc>
          <w:tcPr>
            <w:tcW w:w="1440" w:type="dxa"/>
          </w:tcPr>
          <w:p w14:paraId="5B8E4393">
            <w:pPr>
              <w:spacing w:after="0" w:line="240" w:lineRule="auto"/>
            </w:pPr>
            <w:r>
              <w:t>通过</w:t>
            </w:r>
          </w:p>
        </w:tc>
      </w:tr>
      <w:tr w14:paraId="0FA6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58B0D27">
            <w:pPr>
              <w:spacing w:after="0" w:line="240" w:lineRule="auto"/>
            </w:pPr>
            <w:r>
              <w:t>TC-MP-005</w:t>
            </w:r>
          </w:p>
        </w:tc>
        <w:tc>
          <w:tcPr>
            <w:tcW w:w="1440" w:type="dxa"/>
          </w:tcPr>
          <w:p w14:paraId="616BD47F">
            <w:pPr>
              <w:spacing w:after="0" w:line="240" w:lineRule="auto"/>
            </w:pPr>
            <w:r>
              <w:t>元数据提取</w:t>
            </w:r>
          </w:p>
        </w:tc>
        <w:tc>
          <w:tcPr>
            <w:tcW w:w="1440" w:type="dxa"/>
          </w:tcPr>
          <w:p w14:paraId="0B29C48F">
            <w:pPr>
              <w:spacing w:after="0" w:line="240" w:lineRule="auto"/>
            </w:pPr>
            <w:r>
              <w:t>mp3文件（含ID3标签）</w:t>
            </w:r>
          </w:p>
        </w:tc>
        <w:tc>
          <w:tcPr>
            <w:tcW w:w="1440" w:type="dxa"/>
          </w:tcPr>
          <w:p w14:paraId="42509685">
            <w:pPr>
              <w:spacing w:after="0" w:line="240" w:lineRule="auto"/>
            </w:pPr>
            <w:r>
              <w:t>自动提取歌曲名、时长、艺术家信息</w:t>
            </w:r>
          </w:p>
        </w:tc>
        <w:tc>
          <w:tcPr>
            <w:tcW w:w="1440" w:type="dxa"/>
          </w:tcPr>
          <w:p w14:paraId="06384B93">
            <w:pPr>
              <w:spacing w:after="0" w:line="240" w:lineRule="auto"/>
            </w:pPr>
            <w:r>
              <w:t>自动提取成功</w:t>
            </w:r>
          </w:p>
        </w:tc>
        <w:tc>
          <w:tcPr>
            <w:tcW w:w="1440" w:type="dxa"/>
          </w:tcPr>
          <w:p w14:paraId="6862753D">
            <w:pPr>
              <w:spacing w:after="0" w:line="240" w:lineRule="auto"/>
            </w:pPr>
            <w:r>
              <w:t>通过</w:t>
            </w:r>
          </w:p>
        </w:tc>
      </w:tr>
      <w:tr w14:paraId="09B4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4E0E1A0">
            <w:pPr>
              <w:spacing w:after="0" w:line="240" w:lineRule="auto"/>
            </w:pPr>
            <w:r>
              <w:t>TC-MP-006</w:t>
            </w:r>
          </w:p>
        </w:tc>
        <w:tc>
          <w:tcPr>
            <w:tcW w:w="1440" w:type="dxa"/>
          </w:tcPr>
          <w:p w14:paraId="66E39CC7">
            <w:pPr>
              <w:spacing w:after="0" w:line="240" w:lineRule="auto"/>
            </w:pPr>
            <w:r>
              <w:t>上传格式校验</w:t>
            </w:r>
          </w:p>
        </w:tc>
        <w:tc>
          <w:tcPr>
            <w:tcW w:w="1440" w:type="dxa"/>
          </w:tcPr>
          <w:p w14:paraId="3B28CB49">
            <w:pPr>
              <w:spacing w:after="0" w:line="240" w:lineRule="auto"/>
            </w:pPr>
            <w:r>
              <w:t>txt文件</w:t>
            </w:r>
          </w:p>
        </w:tc>
        <w:tc>
          <w:tcPr>
            <w:tcW w:w="1440" w:type="dxa"/>
          </w:tcPr>
          <w:p w14:paraId="159FCD6B">
            <w:pPr>
              <w:spacing w:after="0" w:line="240" w:lineRule="auto"/>
            </w:pPr>
            <w:r>
              <w:t>返回400，错误信息：不支持的文件格式</w:t>
            </w:r>
          </w:p>
        </w:tc>
        <w:tc>
          <w:tcPr>
            <w:tcW w:w="1440" w:type="dxa"/>
          </w:tcPr>
          <w:p w14:paraId="3FC0F9A4">
            <w:pPr>
              <w:spacing w:after="0" w:line="240" w:lineRule="auto"/>
            </w:pPr>
            <w:r>
              <w:t>返回400，{"code":400,"message":"不支持的文件格式"}</w:t>
            </w:r>
          </w:p>
        </w:tc>
        <w:tc>
          <w:tcPr>
            <w:tcW w:w="1440" w:type="dxa"/>
          </w:tcPr>
          <w:p w14:paraId="01A4663E">
            <w:pPr>
              <w:spacing w:after="0" w:line="240" w:lineRule="auto"/>
            </w:pPr>
            <w:r>
              <w:t>通过</w:t>
            </w:r>
          </w:p>
        </w:tc>
      </w:tr>
      <w:tr w14:paraId="030B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16BA462">
            <w:pPr>
              <w:spacing w:after="0" w:line="240" w:lineRule="auto"/>
            </w:pPr>
            <w:r>
              <w:t>TC-MP-004-PERF</w:t>
            </w:r>
          </w:p>
        </w:tc>
        <w:tc>
          <w:tcPr>
            <w:tcW w:w="1440" w:type="dxa"/>
          </w:tcPr>
          <w:p w14:paraId="3F549A4A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75F8EADB">
            <w:pPr>
              <w:spacing w:after="0" w:line="240" w:lineRule="auto"/>
            </w:pPr>
            <w:r>
              <w:t>5MB mp3文件</w:t>
            </w:r>
          </w:p>
        </w:tc>
        <w:tc>
          <w:tcPr>
            <w:tcW w:w="1440" w:type="dxa"/>
          </w:tcPr>
          <w:p w14:paraId="7961B923">
            <w:pPr>
              <w:spacing w:after="0" w:line="240" w:lineRule="auto"/>
            </w:pPr>
            <w:r>
              <w:t>上传时间&lt;30s</w:t>
            </w:r>
          </w:p>
        </w:tc>
        <w:tc>
          <w:tcPr>
            <w:tcW w:w="1440" w:type="dxa"/>
          </w:tcPr>
          <w:p w14:paraId="20521110">
            <w:pPr>
              <w:spacing w:after="0" w:line="240" w:lineRule="auto"/>
            </w:pPr>
            <w:r>
              <w:t>上传时间8.5s</w:t>
            </w:r>
          </w:p>
        </w:tc>
        <w:tc>
          <w:tcPr>
            <w:tcW w:w="1440" w:type="dxa"/>
          </w:tcPr>
          <w:p w14:paraId="397215E4">
            <w:pPr>
              <w:spacing w:after="0" w:line="240" w:lineRule="auto"/>
            </w:pPr>
            <w:r>
              <w:t>通过</w:t>
            </w:r>
          </w:p>
        </w:tc>
      </w:tr>
      <w:tr w14:paraId="1D7F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2F1C30F">
            <w:pPr>
              <w:spacing w:after="0" w:line="240" w:lineRule="auto"/>
            </w:pPr>
            <w:r>
              <w:t>TC-MP-004-COMP</w:t>
            </w:r>
          </w:p>
        </w:tc>
        <w:tc>
          <w:tcPr>
            <w:tcW w:w="1440" w:type="dxa"/>
          </w:tcPr>
          <w:p w14:paraId="0274D455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2483E235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3CB71FAA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2EB28ADD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12DCDD9A">
            <w:pPr>
              <w:spacing w:after="0" w:line="240" w:lineRule="auto"/>
            </w:pPr>
            <w:r>
              <w:t>通过</w:t>
            </w:r>
          </w:p>
        </w:tc>
      </w:tr>
    </w:tbl>
    <w:p w14:paraId="0910FF5E">
      <w:pPr>
        <w:pStyle w:val="6"/>
        <w:keepNext w:val="0"/>
        <w:keepLines w:val="0"/>
        <w:widowControl/>
        <w:suppressLineNumbers w:val="0"/>
      </w:pPr>
    </w:p>
    <w:p w14:paraId="56EEB36A">
      <w:pPr>
        <w:pStyle w:val="6"/>
        <w:keepNext w:val="0"/>
        <w:keepLines w:val="0"/>
        <w:widowControl/>
        <w:suppressLineNumbers w:val="0"/>
      </w:pPr>
      <w:r>
        <w:t>F-MP-03：歌曲搜索</w:t>
      </w:r>
    </w:p>
    <w:p w14:paraId="12C6567F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01"/>
        <w:gridCol w:w="1945"/>
        <w:gridCol w:w="1279"/>
        <w:gridCol w:w="1945"/>
        <w:gridCol w:w="1201"/>
      </w:tblGrid>
      <w:tr w14:paraId="0E6B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9F52997">
            <w:pPr>
              <w:spacing w:after="0" w:line="240" w:lineRule="auto"/>
            </w:pPr>
            <w:r>
              <w:rPr>
                <w:b/>
              </w:rPr>
              <w:t>测试用例ID</w:t>
            </w:r>
          </w:p>
        </w:tc>
        <w:tc>
          <w:tcPr>
            <w:tcW w:w="1440" w:type="dxa"/>
          </w:tcPr>
          <w:p w14:paraId="76FD68A1">
            <w:pPr>
              <w:spacing w:after="0" w:line="240" w:lineRule="auto"/>
            </w:pPr>
            <w:r>
              <w:rPr>
                <w:b/>
              </w:rPr>
              <w:t>测试功能</w:t>
            </w:r>
          </w:p>
        </w:tc>
        <w:tc>
          <w:tcPr>
            <w:tcW w:w="1440" w:type="dxa"/>
          </w:tcPr>
          <w:p w14:paraId="62223AE4">
            <w:pPr>
              <w:spacing w:after="0" w:line="240" w:lineRule="auto"/>
            </w:pPr>
            <w:r>
              <w:rPr>
                <w:b/>
              </w:rPr>
              <w:t>输入数据</w:t>
            </w:r>
          </w:p>
        </w:tc>
        <w:tc>
          <w:tcPr>
            <w:tcW w:w="1440" w:type="dxa"/>
          </w:tcPr>
          <w:p w14:paraId="2003A114">
            <w:pPr>
              <w:spacing w:after="0" w:line="240" w:lineRule="auto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6BF114B0">
            <w:pPr>
              <w:spacing w:after="0" w:line="240" w:lineRule="auto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3DFBC0EC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444A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B3017C1">
            <w:pPr>
              <w:spacing w:after="0" w:line="240" w:lineRule="auto"/>
            </w:pPr>
            <w:r>
              <w:t>TC-MP-007</w:t>
            </w:r>
          </w:p>
        </w:tc>
        <w:tc>
          <w:tcPr>
            <w:tcW w:w="1440" w:type="dxa"/>
          </w:tcPr>
          <w:p w14:paraId="34BA146A">
            <w:pPr>
              <w:spacing w:after="0" w:line="240" w:lineRule="auto"/>
            </w:pPr>
            <w:r>
              <w:t>歌曲搜索</w:t>
            </w:r>
          </w:p>
        </w:tc>
        <w:tc>
          <w:tcPr>
            <w:tcW w:w="1440" w:type="dxa"/>
          </w:tcPr>
          <w:p w14:paraId="5E2502FD">
            <w:pPr>
              <w:spacing w:after="0" w:line="240" w:lineRule="auto"/>
            </w:pPr>
            <w:r>
              <w:t>关键词：流行</w:t>
            </w:r>
          </w:p>
        </w:tc>
        <w:tc>
          <w:tcPr>
            <w:tcW w:w="1440" w:type="dxa"/>
          </w:tcPr>
          <w:p w14:paraId="6FF00CD1">
            <w:pPr>
              <w:spacing w:after="0" w:line="240" w:lineRule="auto"/>
            </w:pPr>
            <w:r>
              <w:t>返回200，返回匹配的歌曲列表</w:t>
            </w:r>
          </w:p>
        </w:tc>
        <w:tc>
          <w:tcPr>
            <w:tcW w:w="1440" w:type="dxa"/>
          </w:tcPr>
          <w:p w14:paraId="19464631">
            <w:pPr>
              <w:spacing w:after="0" w:line="240" w:lineRule="auto"/>
            </w:pPr>
            <w:r>
              <w:t>返回200，返回85首歌曲</w:t>
            </w:r>
          </w:p>
        </w:tc>
        <w:tc>
          <w:tcPr>
            <w:tcW w:w="1440" w:type="dxa"/>
          </w:tcPr>
          <w:p w14:paraId="583AFF74">
            <w:pPr>
              <w:spacing w:after="0" w:line="240" w:lineRule="auto"/>
            </w:pPr>
            <w:r>
              <w:t>通过</w:t>
            </w:r>
          </w:p>
        </w:tc>
      </w:tr>
      <w:tr w14:paraId="5414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546EE55">
            <w:pPr>
              <w:spacing w:after="0" w:line="240" w:lineRule="auto"/>
            </w:pPr>
            <w:r>
              <w:t>TC-MP-008</w:t>
            </w:r>
          </w:p>
        </w:tc>
        <w:tc>
          <w:tcPr>
            <w:tcW w:w="1440" w:type="dxa"/>
          </w:tcPr>
          <w:p w14:paraId="1DC9A95A">
            <w:pPr>
              <w:spacing w:after="0" w:line="240" w:lineRule="auto"/>
            </w:pPr>
            <w:r>
              <w:t>搜索分页验证</w:t>
            </w:r>
          </w:p>
        </w:tc>
        <w:tc>
          <w:tcPr>
            <w:tcW w:w="1440" w:type="dxa"/>
          </w:tcPr>
          <w:p w14:paraId="35AE9479">
            <w:pPr>
              <w:spacing w:after="0" w:line="240" w:lineRule="auto"/>
            </w:pPr>
            <w:r>
              <w:t>关键词：流行，page=1，size=10</w:t>
            </w:r>
          </w:p>
        </w:tc>
        <w:tc>
          <w:tcPr>
            <w:tcW w:w="1440" w:type="dxa"/>
          </w:tcPr>
          <w:p w14:paraId="529574DC">
            <w:pPr>
              <w:spacing w:after="0" w:line="240" w:lineRule="auto"/>
            </w:pPr>
            <w:r>
              <w:t>返回10条数据，包含分页信息</w:t>
            </w:r>
          </w:p>
        </w:tc>
        <w:tc>
          <w:tcPr>
            <w:tcW w:w="1440" w:type="dxa"/>
          </w:tcPr>
          <w:p w14:paraId="48BC8525">
            <w:pPr>
              <w:spacing w:after="0" w:line="240" w:lineRule="auto"/>
            </w:pPr>
            <w:r>
              <w:t>返回10条数据，分页信息正确</w:t>
            </w:r>
          </w:p>
        </w:tc>
        <w:tc>
          <w:tcPr>
            <w:tcW w:w="1440" w:type="dxa"/>
          </w:tcPr>
          <w:p w14:paraId="0EC4C83F">
            <w:pPr>
              <w:spacing w:after="0" w:line="240" w:lineRule="auto"/>
            </w:pPr>
            <w:r>
              <w:t>通过</w:t>
            </w:r>
          </w:p>
        </w:tc>
      </w:tr>
      <w:tr w14:paraId="29F4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523F93D">
            <w:pPr>
              <w:spacing w:after="0" w:line="240" w:lineRule="auto"/>
            </w:pPr>
            <w:r>
              <w:t>TC-MP-009</w:t>
            </w:r>
          </w:p>
        </w:tc>
        <w:tc>
          <w:tcPr>
            <w:tcW w:w="1440" w:type="dxa"/>
          </w:tcPr>
          <w:p w14:paraId="5F2441B5">
            <w:pPr>
              <w:spacing w:after="0" w:line="240" w:lineRule="auto"/>
            </w:pPr>
            <w:r>
              <w:t>搜索空结果处理</w:t>
            </w:r>
          </w:p>
        </w:tc>
        <w:tc>
          <w:tcPr>
            <w:tcW w:w="1440" w:type="dxa"/>
          </w:tcPr>
          <w:p w14:paraId="1CF0DACA">
            <w:pPr>
              <w:spacing w:after="0" w:line="240" w:lineRule="auto"/>
            </w:pPr>
            <w:r>
              <w:t>关键词：xyzabc123</w:t>
            </w:r>
          </w:p>
        </w:tc>
        <w:tc>
          <w:tcPr>
            <w:tcW w:w="1440" w:type="dxa"/>
          </w:tcPr>
          <w:p w14:paraId="55D7844E">
            <w:pPr>
              <w:spacing w:after="0" w:line="240" w:lineRule="auto"/>
            </w:pPr>
            <w:r>
              <w:t>返回空数组</w:t>
            </w:r>
          </w:p>
        </w:tc>
        <w:tc>
          <w:tcPr>
            <w:tcW w:w="1440" w:type="dxa"/>
          </w:tcPr>
          <w:p w14:paraId="2FD012BE">
            <w:pPr>
              <w:spacing w:after="0" w:line="240" w:lineRule="auto"/>
            </w:pPr>
            <w:r>
              <w:t>返回空数组</w:t>
            </w:r>
          </w:p>
        </w:tc>
        <w:tc>
          <w:tcPr>
            <w:tcW w:w="1440" w:type="dxa"/>
          </w:tcPr>
          <w:p w14:paraId="16B9826E">
            <w:pPr>
              <w:spacing w:after="0" w:line="240" w:lineRule="auto"/>
            </w:pPr>
            <w:r>
              <w:t>通过</w:t>
            </w:r>
          </w:p>
        </w:tc>
      </w:tr>
      <w:tr w14:paraId="770B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7E56748">
            <w:pPr>
              <w:spacing w:after="0" w:line="240" w:lineRule="auto"/>
            </w:pPr>
            <w:r>
              <w:t>TC-MP-007-PERF</w:t>
            </w:r>
          </w:p>
        </w:tc>
        <w:tc>
          <w:tcPr>
            <w:tcW w:w="1440" w:type="dxa"/>
          </w:tcPr>
          <w:p w14:paraId="62ABF71B">
            <w:pPr>
              <w:spacing w:after="0" w:line="240" w:lineRule="auto"/>
            </w:pPr>
            <w:r>
              <w:t>接口性能测试</w:t>
            </w:r>
          </w:p>
        </w:tc>
        <w:tc>
          <w:tcPr>
            <w:tcW w:w="1440" w:type="dxa"/>
          </w:tcPr>
          <w:p w14:paraId="626DD14A">
            <w:pPr>
              <w:spacing w:after="0" w:line="240" w:lineRule="auto"/>
            </w:pPr>
            <w:r>
              <w:t>关键词：流行</w:t>
            </w:r>
          </w:p>
        </w:tc>
        <w:tc>
          <w:tcPr>
            <w:tcW w:w="1440" w:type="dxa"/>
          </w:tcPr>
          <w:p w14:paraId="7B25B897">
            <w:pPr>
              <w:spacing w:after="0" w:line="240" w:lineRule="auto"/>
            </w:pPr>
            <w:r>
              <w:t>响应时间&lt;1s</w:t>
            </w:r>
          </w:p>
        </w:tc>
        <w:tc>
          <w:tcPr>
            <w:tcW w:w="1440" w:type="dxa"/>
          </w:tcPr>
          <w:p w14:paraId="349AC514">
            <w:pPr>
              <w:spacing w:after="0" w:line="240" w:lineRule="auto"/>
            </w:pPr>
            <w:r>
              <w:t>响应时间156ms</w:t>
            </w:r>
          </w:p>
        </w:tc>
        <w:tc>
          <w:tcPr>
            <w:tcW w:w="1440" w:type="dxa"/>
          </w:tcPr>
          <w:p w14:paraId="53B92485">
            <w:pPr>
              <w:spacing w:after="0" w:line="240" w:lineRule="auto"/>
            </w:pPr>
            <w:r>
              <w:t>通过</w:t>
            </w:r>
          </w:p>
        </w:tc>
      </w:tr>
      <w:tr w14:paraId="6C6C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6CB42FA8">
            <w:pPr>
              <w:spacing w:after="0" w:line="240" w:lineRule="auto"/>
            </w:pPr>
            <w:r>
              <w:t>TC-MP-007-COMP</w:t>
            </w:r>
          </w:p>
        </w:tc>
        <w:tc>
          <w:tcPr>
            <w:tcW w:w="1440" w:type="dxa"/>
          </w:tcPr>
          <w:p w14:paraId="7F3B56CB">
            <w:pPr>
              <w:spacing w:after="0" w:line="240" w:lineRule="auto"/>
            </w:pPr>
            <w:r>
              <w:t>浏览器兼容性</w:t>
            </w:r>
          </w:p>
        </w:tc>
        <w:tc>
          <w:tcPr>
            <w:tcW w:w="1440" w:type="dxa"/>
          </w:tcPr>
          <w:p w14:paraId="65C57C4B">
            <w:pPr>
              <w:spacing w:after="0" w:line="240" w:lineRule="auto"/>
            </w:pPr>
            <w:r>
              <w:t>Chrome/Edge/Safari</w:t>
            </w:r>
          </w:p>
        </w:tc>
        <w:tc>
          <w:tcPr>
            <w:tcW w:w="1440" w:type="dxa"/>
          </w:tcPr>
          <w:p w14:paraId="2FFA60D6">
            <w:pPr>
              <w:spacing w:after="0" w:line="240" w:lineRule="auto"/>
            </w:pPr>
            <w:r>
              <w:t>正常渲染</w:t>
            </w:r>
          </w:p>
        </w:tc>
        <w:tc>
          <w:tcPr>
            <w:tcW w:w="1440" w:type="dxa"/>
          </w:tcPr>
          <w:p w14:paraId="73552932">
            <w:pPr>
              <w:spacing w:after="0" w:line="240" w:lineRule="auto"/>
            </w:pPr>
            <w:r>
              <w:t>Chrome/Edge/Safari均正常渲染</w:t>
            </w:r>
          </w:p>
        </w:tc>
        <w:tc>
          <w:tcPr>
            <w:tcW w:w="1440" w:type="dxa"/>
          </w:tcPr>
          <w:p w14:paraId="3E9A4832">
            <w:pPr>
              <w:spacing w:after="0" w:line="240" w:lineRule="auto"/>
            </w:pPr>
            <w:r>
              <w:t>通过</w:t>
            </w:r>
          </w:p>
        </w:tc>
      </w:tr>
    </w:tbl>
    <w:p w14:paraId="3852EFD6"/>
    <w:p w14:paraId="3E7FC35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576E466"/>
    <w:multiLevelType w:val="singleLevel"/>
    <w:tmpl w:val="5576E46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C8218"/>
    <w:rsid w:val="2FFECE5C"/>
    <w:rsid w:val="5DD7761F"/>
    <w:rsid w:val="645B501C"/>
    <w:rsid w:val="7DE38831"/>
    <w:rsid w:val="DDEB8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WPS_1649237131</cp:lastModifiedBy>
  <dcterms:modified xsi:type="dcterms:W3CDTF">2026-04-14T10:35:19Z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2B5BB350C1672B434FA3DD69B6B68A57_42</vt:lpwstr>
  </property>
</Properties>
</file>